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24AC57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  <w:lang w:val="en-US" w:eastAsia="zh-CN"/>
        </w:rPr>
        <w:t xml:space="preserve">02 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分级标准</w:t>
      </w:r>
    </w:p>
    <w:p w14:paraId="4F4D4A0D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本体系面向小学阶段英语学习者，旨在以教材学习进度为基础，通过持续、适量且具有趣味性的分级阅读，为课堂学习提供更多真实、丰富的语言输入。绘本既承担教材核心语言的巩固与复现，也通过新的故事情境、主题拓展和跨学科内容，帮助学习者逐步扩大词汇与表达范围，发展阅读理解能力和英语语感。</w:t>
      </w:r>
    </w:p>
    <w:p w14:paraId="4C76C662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体系按照学习者语言能力和阅读能力的发展设置不同级别。各级别主要从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主题与认知、篇幅、词汇、句型与语法、语篇结构和阅读理解要求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等维度形成递进。随着级别提高，故事内容逐步丰富，语言输入逐步扩大，句法和语篇结构逐渐复杂，对学习者结合上下文理解、提取和推断信息的要求相应提高。</w:t>
      </w:r>
    </w:p>
    <w:p w14:paraId="50B9E83F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分级标准用于确定不同级别绘本的整体难度边界，而不是机械限制每一本绘本。单篇内容设计时，应综合考虑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所在级别、教材学习进度、单元主题、目标词汇与句型、故事表达需要以及学习者已有语言基础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，在可理解的前提下允许适量拓展。</w:t>
      </w:r>
    </w:p>
    <w:p w14:paraId="24533B40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本 Demo 以 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Cambridge Power Up 2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 为教材依据。各单元的主题、核心词汇、核心句型、语法及语言功能构成绘本设计的主要学习依据；分级标准则用于控制篇幅、语言复杂度、新语言比例及阅读理解要求。二者共同确定单篇绘本的内容与语言边界。</w:t>
      </w:r>
    </w:p>
    <w:p w14:paraId="6DFE3CFC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6"/>
        <w:gridCol w:w="1946"/>
        <w:gridCol w:w="2124"/>
        <w:gridCol w:w="2147"/>
        <w:gridCol w:w="2111"/>
        <w:gridCol w:w="2562"/>
        <w:gridCol w:w="2712"/>
      </w:tblGrid>
      <w:tr w14:paraId="61640B79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3F47D19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 w14:paraId="5D1C8375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Level 1</w:t>
            </w:r>
          </w:p>
        </w:tc>
        <w:tc>
          <w:tcPr>
            <w:tcW w:w="0" w:type="auto"/>
            <w:shd w:val="clear"/>
            <w:vAlign w:val="center"/>
          </w:tcPr>
          <w:p w14:paraId="459DDCB5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Level 2</w:t>
            </w:r>
          </w:p>
        </w:tc>
        <w:tc>
          <w:tcPr>
            <w:tcW w:w="0" w:type="auto"/>
            <w:shd w:val="clear"/>
            <w:vAlign w:val="center"/>
          </w:tcPr>
          <w:p w14:paraId="22744CB1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Level 3</w:t>
            </w:r>
          </w:p>
        </w:tc>
        <w:tc>
          <w:tcPr>
            <w:tcW w:w="0" w:type="auto"/>
            <w:shd w:val="clear"/>
            <w:vAlign w:val="center"/>
          </w:tcPr>
          <w:p w14:paraId="4A1F182C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Level 4</w:t>
            </w:r>
          </w:p>
        </w:tc>
        <w:tc>
          <w:tcPr>
            <w:tcW w:w="0" w:type="auto"/>
            <w:shd w:val="clear"/>
            <w:vAlign w:val="center"/>
          </w:tcPr>
          <w:p w14:paraId="03F37858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Level 5</w:t>
            </w:r>
          </w:p>
        </w:tc>
        <w:tc>
          <w:tcPr>
            <w:tcW w:w="0" w:type="auto"/>
            <w:shd w:val="clear"/>
            <w:vAlign w:val="center"/>
          </w:tcPr>
          <w:p w14:paraId="5ED51D3D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Level 6</w:t>
            </w:r>
          </w:p>
        </w:tc>
      </w:tr>
      <w:tr w14:paraId="24DCB56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9087BB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核心阅读目标</w:t>
            </w:r>
          </w:p>
        </w:tc>
        <w:tc>
          <w:tcPr>
            <w:tcW w:w="0" w:type="auto"/>
            <w:shd w:val="clear"/>
            <w:vAlign w:val="center"/>
          </w:tcPr>
          <w:p w14:paraId="3F8046FC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语言启蒙 · 情境感知：在图片、动作和故事情境支持下理解高频词汇和简短表达；通过听读、跟读和重复接触建立语言与意义的联系；能够理解并回应简单的课堂及生活用语。</w:t>
            </w:r>
          </w:p>
        </w:tc>
        <w:tc>
          <w:tcPr>
            <w:tcW w:w="0" w:type="auto"/>
            <w:shd w:val="clear"/>
            <w:vAlign w:val="center"/>
          </w:tcPr>
          <w:p w14:paraId="4C8E5915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情境阅读 · 语言运用：借助图片和上下文理解简短故事；获取人物、时间、地点、活动等基本信息；在不同故事情境中理解并复现教材核心词汇和句型，并尝试使用所学语言描述自己的生活与经历。</w:t>
            </w:r>
          </w:p>
        </w:tc>
        <w:tc>
          <w:tcPr>
            <w:tcW w:w="0" w:type="auto"/>
            <w:shd w:val="clear"/>
            <w:vAlign w:val="center"/>
          </w:tcPr>
          <w:p w14:paraId="6A1A2C81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故事阅读 · 信息理解：理解具有完整开端、发展和结尾的故事；定位主要信息和关键细节，根据上下文和图片推测词义及后续情节；能够按照一定顺序复述主要事件，并就故事内容进行简单交流。</w:t>
            </w:r>
          </w:p>
        </w:tc>
        <w:tc>
          <w:tcPr>
            <w:tcW w:w="0" w:type="auto"/>
            <w:shd w:val="clear"/>
            <w:vAlign w:val="center"/>
          </w:tcPr>
          <w:p w14:paraId="5DE318D7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独立阅读 · 逻辑理解：较独立地理解连续情节及人物关系；识别时间、顺序、原因和结果等基本逻辑关系；结合文本证据推断人物感受、行为原因和故事发展，并能够比较、解释和表达简单观点。</w:t>
            </w:r>
          </w:p>
        </w:tc>
        <w:tc>
          <w:tcPr>
            <w:tcW w:w="0" w:type="auto"/>
            <w:shd w:val="clear"/>
            <w:vAlign w:val="center"/>
          </w:tcPr>
          <w:p w14:paraId="68ED4BD9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自主阅读 · 思维拓展：运用上下文、预测、概括、推断等阅读策略理解较丰富的故事及非故事文本；区分主要信息与细节，理解人物意图和不同观点；能够围绕主题进行比较、分类、解释，并联系自身经验表达观点。</w:t>
            </w:r>
          </w:p>
        </w:tc>
        <w:tc>
          <w:tcPr>
            <w:tcW w:w="0" w:type="auto"/>
            <w:shd w:val="clear"/>
            <w:vAlign w:val="center"/>
          </w:tcPr>
          <w:p w14:paraId="24C7724B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综合阅读 · 探究表达：自主获取、整合和概括不同类型文本中的信息；理解较复杂的因果、比较、问题—解决等语篇关系；围绕主题提出问题、形成判断并寻找文本依据，同时能够将阅读获得的信息用于讨论、表达和简单的跨学科探究。</w:t>
            </w:r>
          </w:p>
        </w:tc>
      </w:tr>
      <w:tr w14:paraId="255B7DC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0AE377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主题梯度</w:t>
            </w:r>
          </w:p>
        </w:tc>
        <w:tc>
          <w:tcPr>
            <w:tcW w:w="0" w:type="auto"/>
            <w:shd w:val="clear"/>
            <w:vAlign w:val="center"/>
          </w:tcPr>
          <w:p w14:paraId="270FA444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以儿童能够直接感知和参与的个人生活与身边事物为主，如身体、家庭、玩具、食物、动物、颜色、数字、学校用品及简单日常活动等；主题具体、直观，能够通过图片和动作直接理解。</w:t>
            </w:r>
          </w:p>
        </w:tc>
        <w:tc>
          <w:tcPr>
            <w:tcW w:w="0" w:type="auto"/>
            <w:shd w:val="clear"/>
            <w:vAlign w:val="center"/>
          </w:tcPr>
          <w:p w14:paraId="449ACE76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以儿童熟悉的日常生活与社会交往为主，如家庭生活、学校生活、日常作息、兴趣爱好、游戏、朋友、健康习惯及简单规则等；适当融入合作、分享、尝试、责任等与儿童生活密切相关的成长主题。</w:t>
            </w:r>
          </w:p>
        </w:tc>
        <w:tc>
          <w:tcPr>
            <w:tcW w:w="0" w:type="auto"/>
            <w:shd w:val="clear"/>
            <w:vAlign w:val="center"/>
          </w:tcPr>
          <w:p w14:paraId="00408D07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从个人生活进一步拓展到自然、社区与更丰富的生活经验，可涉及旅行与冒险、天气与自然现象、动物与环境、计划安排、社区生活、职业、简单科技等，并开始讨论原因、选择、变化等简单抽象问题。</w:t>
            </w:r>
          </w:p>
        </w:tc>
        <w:tc>
          <w:tcPr>
            <w:tcW w:w="0" w:type="auto"/>
            <w:shd w:val="clear"/>
            <w:vAlign w:val="center"/>
          </w:tcPr>
          <w:p w14:paraId="25E72413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进一步拓展至社会、自然、文化与科技等领域，如环境保护、健康与生活方式、自我管理、社会角色、世界不同地区的生活、自然环境、发明与科技等；鼓励从不同人物和角度理解同一主题。</w:t>
            </w:r>
          </w:p>
        </w:tc>
        <w:tc>
          <w:tcPr>
            <w:tcW w:w="0" w:type="auto"/>
            <w:shd w:val="clear"/>
            <w:vAlign w:val="center"/>
          </w:tcPr>
          <w:p w14:paraId="4B9B5DF9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主题范围扩展至更丰富的社会文化与跨学科议题，可涉及人与自然、科学发现、历史与文化、艺术与创造、社会生活、科技发展及全球不同地区等；能够围绕主题讨论原因、影响、异同及不同选择。</w:t>
            </w:r>
          </w:p>
        </w:tc>
        <w:tc>
          <w:tcPr>
            <w:tcW w:w="0" w:type="auto"/>
            <w:shd w:val="clear"/>
            <w:vAlign w:val="center"/>
          </w:tcPr>
          <w:p w14:paraId="4459D25E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可围绕具有一定探究价值的跨学科与全球性主题展开，如可持续发展、人与环境、科技与社会、文化多样性、历史与文明、科学探索及个人与社会的关系等；鼓励学习者提出问题、比较不同观点，并联系已有知识形成自己的理解。</w:t>
            </w:r>
          </w:p>
        </w:tc>
      </w:tr>
      <w:tr w14:paraId="75275C3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7C7391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文化意识</w:t>
            </w:r>
          </w:p>
        </w:tc>
        <w:tc>
          <w:tcPr>
            <w:tcW w:w="0" w:type="auto"/>
            <w:shd w:val="clear"/>
            <w:vAlign w:val="center"/>
          </w:tcPr>
          <w:p w14:paraId="6154E06E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文化感知：通过图片、故事和简单语言接触不同地区儿童熟悉的生活与文化元素，如食物、服饰、节日、家庭、学校、游戏等，形成对不同生活方式的初步感知。</w:t>
            </w:r>
          </w:p>
        </w:tc>
        <w:tc>
          <w:tcPr>
            <w:tcW w:w="0" w:type="auto"/>
            <w:shd w:val="clear"/>
            <w:vAlign w:val="center"/>
          </w:tcPr>
          <w:p w14:paraId="28A2B1D5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文化发现：在熟悉的儿童生活主题中发现不同国家和地区在日常活动、饮食、游戏、学校生活和节庆方式等方面的简单异同，理解“相同的生活主题可以有不同的表现方式”。</w:t>
            </w:r>
          </w:p>
        </w:tc>
        <w:tc>
          <w:tcPr>
            <w:tcW w:w="0" w:type="auto"/>
            <w:shd w:val="clear"/>
            <w:vAlign w:val="center"/>
          </w:tcPr>
          <w:p w14:paraId="5D441FB1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文化理解：通过故事和非故事文本获取不同国家、地区和群体的文化信息，了解其日常生活、传统习俗、体育娱乐、建筑与自然人文景观等，并能够观察、描述和简单比较文化现象。</w:t>
            </w:r>
          </w:p>
        </w:tc>
        <w:tc>
          <w:tcPr>
            <w:tcW w:w="0" w:type="auto"/>
            <w:shd w:val="clear"/>
            <w:vAlign w:val="center"/>
          </w:tcPr>
          <w:p w14:paraId="7023DE2C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文化比较：在具体语境中理解不同生活方式、习俗和行为背后的文化背景，能够从不同人物和文化视角理解同一问题；进行有依据的比较，避免简单地以“相同/不同”“好/坏”评价文化现象。</w:t>
            </w:r>
          </w:p>
        </w:tc>
        <w:tc>
          <w:tcPr>
            <w:tcW w:w="0" w:type="auto"/>
            <w:shd w:val="clear"/>
            <w:vAlign w:val="center"/>
          </w:tcPr>
          <w:p w14:paraId="2E4EFEB5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多元视角：通过不同类型文本认识更丰富的国家、地区和文化群体，理解文化与历史、环境、社会生活及个人经验之间的联系；能够比较不同观点和生活方式，并以开放、尊重的态度理解文化多样性。</w:t>
            </w:r>
          </w:p>
        </w:tc>
        <w:tc>
          <w:tcPr>
            <w:tcW w:w="0" w:type="auto"/>
            <w:shd w:val="clear"/>
            <w:vAlign w:val="center"/>
          </w:tcPr>
          <w:p w14:paraId="05317158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跨文化与全球意识：围绕人与社会、环境、科技、文化遗产等跨学科和全球性主题获取并整合不同文化背景的信息；尝试从多元视角理解问题，在交流中尊重差异、寻找共同点，并形成初步的跨文化沟通与全球意识。</w:t>
            </w:r>
          </w:p>
        </w:tc>
      </w:tr>
      <w:tr w14:paraId="1E21C79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4964C1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每册阅读量</w:t>
            </w:r>
          </w:p>
        </w:tc>
        <w:tc>
          <w:tcPr>
            <w:tcW w:w="0" w:type="auto"/>
            <w:shd w:val="clear"/>
            <w:vAlign w:val="center"/>
          </w:tcPr>
          <w:p w14:paraId="3DBF3940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60–100 词，平均约 80 词</w:t>
            </w:r>
          </w:p>
        </w:tc>
        <w:tc>
          <w:tcPr>
            <w:tcW w:w="0" w:type="auto"/>
            <w:shd w:val="clear"/>
            <w:vAlign w:val="center"/>
          </w:tcPr>
          <w:p w14:paraId="2A153FAE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120–200 词，平均约 150 词</w:t>
            </w:r>
          </w:p>
        </w:tc>
        <w:tc>
          <w:tcPr>
            <w:tcW w:w="0" w:type="auto"/>
            <w:shd w:val="clear"/>
            <w:vAlign w:val="center"/>
          </w:tcPr>
          <w:p w14:paraId="40ADCC92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200–350 词，平均约 270 词</w:t>
            </w:r>
          </w:p>
        </w:tc>
        <w:tc>
          <w:tcPr>
            <w:tcW w:w="0" w:type="auto"/>
            <w:shd w:val="clear"/>
            <w:vAlign w:val="center"/>
          </w:tcPr>
          <w:p w14:paraId="38E1F787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300–600 词，平均约 500 词</w:t>
            </w:r>
          </w:p>
        </w:tc>
        <w:tc>
          <w:tcPr>
            <w:tcW w:w="0" w:type="auto"/>
            <w:shd w:val="clear"/>
            <w:vAlign w:val="center"/>
          </w:tcPr>
          <w:p w14:paraId="0AF34ED3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1,000–1,500 词</w:t>
            </w:r>
          </w:p>
        </w:tc>
        <w:tc>
          <w:tcPr>
            <w:tcW w:w="0" w:type="auto"/>
            <w:shd w:val="clear"/>
            <w:vAlign w:val="center"/>
          </w:tcPr>
          <w:p w14:paraId="6B04E45C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1,000–2,000 词，平均约 1,500 词</w:t>
            </w:r>
          </w:p>
        </w:tc>
      </w:tr>
      <w:tr w14:paraId="1AAA8D3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8FDEB9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句式难度</w:t>
            </w:r>
          </w:p>
        </w:tc>
        <w:tc>
          <w:tcPr>
            <w:tcW w:w="0" w:type="auto"/>
            <w:shd w:val="clear"/>
            <w:vAlign w:val="center"/>
          </w:tcPr>
          <w:p w14:paraId="41A57039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以结构固定、长度较短的简单句为主，句式重复度高，便于理解、跟读和模仿。</w:t>
            </w:r>
          </w:p>
        </w:tc>
        <w:tc>
          <w:tcPr>
            <w:tcW w:w="0" w:type="auto"/>
            <w:shd w:val="clear"/>
            <w:vAlign w:val="center"/>
          </w:tcPr>
          <w:p w14:paraId="3EC6A623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以基本简单句为主，句子结构清晰；可通过替换主语、动词、宾语、地点和时间等成分形成变化，核心句型保持较高复现率。</w:t>
            </w:r>
          </w:p>
        </w:tc>
        <w:tc>
          <w:tcPr>
            <w:tcW w:w="0" w:type="auto"/>
            <w:shd w:val="clear"/>
            <w:vAlign w:val="center"/>
          </w:tcPr>
          <w:p w14:paraId="032FC439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以简单句和扩展简单句为主，可使用介词短语、时间表达等补充信息，并逐步出现简单并列和基础从句；句式变化增加，机械重复减少。</w:t>
            </w:r>
          </w:p>
        </w:tc>
        <w:tc>
          <w:tcPr>
            <w:tcW w:w="0" w:type="auto"/>
            <w:shd w:val="clear"/>
            <w:vAlign w:val="center"/>
          </w:tcPr>
          <w:p w14:paraId="5736FDEC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简单句、并列句和基础复合句结合使用，能够通过时间、原因、条件等结构表达事件之间的逻辑关系；句子内部信息量和结构复杂度逐步提高。</w:t>
            </w:r>
          </w:p>
        </w:tc>
        <w:tc>
          <w:tcPr>
            <w:tcW w:w="0" w:type="auto"/>
            <w:shd w:val="clear"/>
            <w:vAlign w:val="center"/>
          </w:tcPr>
          <w:p w14:paraId="56021881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句子结构更加丰富，可灵活使用并列句、复合句及不同形式的修饰结构；固定句型重复进一步减少，句式选择更多服务于叙事、说明、比较和观点表达。</w:t>
            </w:r>
          </w:p>
        </w:tc>
        <w:tc>
          <w:tcPr>
            <w:tcW w:w="0" w:type="auto"/>
            <w:shd w:val="clear"/>
            <w:vAlign w:val="center"/>
          </w:tcPr>
          <w:p w14:paraId="156DDD17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综合使用不同复杂度的句式，根据语篇目的灵活组织信息；能够通过多样的句法结构表达较复杂的时间、因果、条件、比较及观点关系，强调语言的自然性、连贯性和表达效果。</w:t>
            </w:r>
          </w:p>
        </w:tc>
      </w:tr>
      <w:tr w14:paraId="39374288">
        <w:trPr>
          <w:tblCellSpacing w:w="15" w:type="dxa"/>
        </w:trPr>
        <w:tc>
          <w:tcPr>
            <w:tcW w:w="406" w:type="dxa"/>
            <w:shd w:val="clear"/>
            <w:vAlign w:val="center"/>
          </w:tcPr>
          <w:p w14:paraId="3B237DDD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维度</w:t>
            </w:r>
          </w:p>
        </w:tc>
        <w:tc>
          <w:tcPr>
            <w:tcW w:w="1950" w:type="dxa"/>
            <w:shd w:val="clear"/>
            <w:vAlign w:val="center"/>
          </w:tcPr>
          <w:p w14:paraId="34882CC2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Level 1</w:t>
            </w:r>
          </w:p>
        </w:tc>
        <w:tc>
          <w:tcPr>
            <w:tcW w:w="2132" w:type="dxa"/>
            <w:shd w:val="clear"/>
            <w:vAlign w:val="center"/>
          </w:tcPr>
          <w:p w14:paraId="644D7EF9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Level 2</w:t>
            </w:r>
          </w:p>
        </w:tc>
        <w:tc>
          <w:tcPr>
            <w:tcW w:w="2156" w:type="dxa"/>
            <w:shd w:val="clear"/>
            <w:vAlign w:val="center"/>
          </w:tcPr>
          <w:p w14:paraId="02083CC8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Level 3</w:t>
            </w:r>
          </w:p>
        </w:tc>
        <w:tc>
          <w:tcPr>
            <w:tcW w:w="2119" w:type="dxa"/>
            <w:shd w:val="clear"/>
            <w:vAlign w:val="center"/>
          </w:tcPr>
          <w:p w14:paraId="27B19C67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Level 4</w:t>
            </w:r>
          </w:p>
        </w:tc>
        <w:tc>
          <w:tcPr>
            <w:tcW w:w="2574" w:type="dxa"/>
            <w:shd w:val="clear"/>
            <w:vAlign w:val="center"/>
          </w:tcPr>
          <w:p w14:paraId="1F0D58A4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Level 5</w:t>
            </w:r>
          </w:p>
        </w:tc>
        <w:tc>
          <w:tcPr>
            <w:tcW w:w="2711" w:type="dxa"/>
            <w:shd w:val="clear"/>
            <w:vAlign w:val="center"/>
          </w:tcPr>
          <w:p w14:paraId="0B907800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Level 6</w:t>
            </w:r>
          </w:p>
        </w:tc>
      </w:tr>
      <w:tr w14:paraId="7ABBDCB1">
        <w:trPr>
          <w:tblCellSpacing w:w="15" w:type="dxa"/>
        </w:trPr>
        <w:tc>
          <w:tcPr>
            <w:tcW w:w="406" w:type="dxa"/>
            <w:shd w:val="clear"/>
            <w:vAlign w:val="center"/>
          </w:tcPr>
          <w:p w14:paraId="7694F683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篇章类型</w:t>
            </w:r>
          </w:p>
        </w:tc>
        <w:tc>
          <w:tcPr>
            <w:tcW w:w="1950" w:type="dxa"/>
            <w:shd w:val="clear"/>
            <w:vAlign w:val="center"/>
          </w:tcPr>
          <w:p w14:paraId="58FBE96A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以儿童日常生活故事、简单童话和对话为主；可包含童谣、歌曲、韵文及简单描述类文本</w:t>
            </w:r>
          </w:p>
        </w:tc>
        <w:tc>
          <w:tcPr>
            <w:tcW w:w="2132" w:type="dxa"/>
            <w:shd w:val="clear"/>
            <w:vAlign w:val="center"/>
          </w:tcPr>
          <w:p w14:paraId="4C601231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在生活故事和童话基础上，增加简单的描述、介绍和概念说明类文本</w:t>
            </w:r>
          </w:p>
        </w:tc>
        <w:tc>
          <w:tcPr>
            <w:tcW w:w="2156" w:type="dxa"/>
            <w:shd w:val="clear"/>
            <w:vAlign w:val="center"/>
          </w:tcPr>
          <w:p w14:paraId="2A78244A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文本类型进一步丰富，可包括传统故事、冒险故事、简单科幻故事、剧本，以及基础科普和说明类文本</w:t>
            </w:r>
          </w:p>
        </w:tc>
        <w:tc>
          <w:tcPr>
            <w:tcW w:w="2119" w:type="dxa"/>
            <w:shd w:val="clear"/>
            <w:vAlign w:val="center"/>
          </w:tcPr>
          <w:p w14:paraId="59AC4F19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增加较完整的科普、人物故事、实用类文本及简单观点表达类文本；不同文本类型可适当结合</w:t>
            </w:r>
          </w:p>
        </w:tc>
        <w:tc>
          <w:tcPr>
            <w:tcW w:w="2574" w:type="dxa"/>
            <w:shd w:val="clear"/>
            <w:vAlign w:val="center"/>
          </w:tcPr>
          <w:p w14:paraId="3D5EB262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涵盖较丰富的叙事、说明、人物传记、科普、实用及观点类文本，可围绕同一主题整合不同类型的信息</w:t>
            </w:r>
          </w:p>
        </w:tc>
        <w:tc>
          <w:tcPr>
            <w:tcW w:w="2711" w:type="dxa"/>
            <w:shd w:val="clear"/>
            <w:vAlign w:val="center"/>
          </w:tcPr>
          <w:p w14:paraId="2D7552D6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文本类型更加多样，可综合使用叙事、说明、比较、观点表达及跨学科文本，并根据阅读目的采用不同的语篇组织方式</w:t>
            </w:r>
          </w:p>
        </w:tc>
      </w:tr>
      <w:tr w14:paraId="07FF2ED0">
        <w:trPr>
          <w:tblCellSpacing w:w="15" w:type="dxa"/>
        </w:trPr>
        <w:tc>
          <w:tcPr>
            <w:tcW w:w="406" w:type="dxa"/>
            <w:shd w:val="clear"/>
            <w:vAlign w:val="center"/>
          </w:tcPr>
          <w:p w14:paraId="291DE94D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情节特征</w:t>
            </w:r>
          </w:p>
        </w:tc>
        <w:tc>
          <w:tcPr>
            <w:tcW w:w="1950" w:type="dxa"/>
            <w:shd w:val="clear"/>
            <w:vAlign w:val="center"/>
          </w:tcPr>
          <w:p w14:paraId="2161AE62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情节单一、具体，通常围绕一个人物、动作或事件展开；单页以呈现一个主要信息为主，具有较强重复性</w:t>
            </w:r>
          </w:p>
        </w:tc>
        <w:tc>
          <w:tcPr>
            <w:tcW w:w="2132" w:type="dxa"/>
            <w:shd w:val="clear"/>
            <w:vAlign w:val="center"/>
          </w:tcPr>
          <w:p w14:paraId="334B2F79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具有简单、连续的故事情节，事件关系清晰、较容易预测；可通过重复结构帮助理解故事发展</w:t>
            </w:r>
          </w:p>
        </w:tc>
        <w:tc>
          <w:tcPr>
            <w:tcW w:w="2156" w:type="dxa"/>
            <w:shd w:val="clear"/>
            <w:vAlign w:val="center"/>
          </w:tcPr>
          <w:p w14:paraId="76CDD182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具有较清晰的开端、发展和结尾；事件按照时间或因果顺序展开，重复性降低，可出现简单的问题与解决</w:t>
            </w:r>
            <w:bookmarkStart w:id="0" w:name="_GoBack"/>
            <w:bookmarkEnd w:id="0"/>
          </w:p>
        </w:tc>
        <w:tc>
          <w:tcPr>
            <w:tcW w:w="2119" w:type="dxa"/>
            <w:shd w:val="clear"/>
            <w:vAlign w:val="center"/>
          </w:tcPr>
          <w:p w14:paraId="0DED2494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故事包含多个相互关联的情节节点，人物行为和前后事件存在较明确的逻辑关系；能够通过铺垫推动后续发展和结局</w:t>
            </w:r>
          </w:p>
        </w:tc>
        <w:tc>
          <w:tcPr>
            <w:tcW w:w="2574" w:type="dxa"/>
            <w:shd w:val="clear"/>
            <w:vAlign w:val="center"/>
          </w:tcPr>
          <w:p w14:paraId="12A89987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情节更加丰富，人物、事件和场景之间联系增强；部分信息需要联系前后文理解，可出现冲突、转折和简单悬念</w:t>
            </w:r>
          </w:p>
        </w:tc>
        <w:tc>
          <w:tcPr>
            <w:tcW w:w="2711" w:type="dxa"/>
            <w:shd w:val="clear"/>
            <w:vAlign w:val="center"/>
          </w:tcPr>
          <w:p w14:paraId="795D0642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情节结构更加完整和灵活，可包含多条相关信息、人物动机、伏笔、转折或悬念；需要综合前后文信息理解人物行为和故事发展</w:t>
            </w:r>
          </w:p>
        </w:tc>
      </w:tr>
      <w:tr w14:paraId="37AFF7BB">
        <w:trPr>
          <w:tblCellSpacing w:w="15" w:type="dxa"/>
        </w:trPr>
        <w:tc>
          <w:tcPr>
            <w:tcW w:w="406" w:type="dxa"/>
            <w:shd w:val="clear"/>
            <w:vAlign w:val="center"/>
          </w:tcPr>
          <w:p w14:paraId="0BCA2DB6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写作手法</w:t>
            </w:r>
          </w:p>
        </w:tc>
        <w:tc>
          <w:tcPr>
            <w:tcW w:w="1950" w:type="dxa"/>
            <w:shd w:val="clear"/>
            <w:vAlign w:val="center"/>
          </w:tcPr>
          <w:p w14:paraId="6CA3839F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以重复、韵律和简单描述为主，通过相似语言结构支持理解、跟读和模仿</w:t>
            </w:r>
          </w:p>
        </w:tc>
        <w:tc>
          <w:tcPr>
            <w:tcW w:w="2132" w:type="dxa"/>
            <w:shd w:val="clear"/>
            <w:vAlign w:val="center"/>
          </w:tcPr>
          <w:p w14:paraId="0B30544B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以叙事和描述为主，按照时间、空间或事件发展顺序组织信息；可使用简单重复、列举等方式</w:t>
            </w:r>
          </w:p>
        </w:tc>
        <w:tc>
          <w:tcPr>
            <w:tcW w:w="2156" w:type="dxa"/>
            <w:shd w:val="clear"/>
            <w:vAlign w:val="center"/>
          </w:tcPr>
          <w:p w14:paraId="0529A17E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可综合使用叙事、描述、对比、列举和简单问答等方式，并逐步建立时间顺序、问题—解决等基本结构</w:t>
            </w:r>
          </w:p>
        </w:tc>
        <w:tc>
          <w:tcPr>
            <w:tcW w:w="2119" w:type="dxa"/>
            <w:shd w:val="clear"/>
            <w:vAlign w:val="center"/>
          </w:tcPr>
          <w:p w14:paraId="61EF0779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灵活结合叙事、说明、比较等方式，可使用原因—结果、问题—解决、顺序说明等语篇组织结构</w:t>
            </w:r>
          </w:p>
        </w:tc>
        <w:tc>
          <w:tcPr>
            <w:tcW w:w="2574" w:type="dxa"/>
            <w:shd w:val="clear"/>
            <w:vAlign w:val="center"/>
          </w:tcPr>
          <w:p w14:paraId="1303CCA0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综合使用描述、比较、举例、解释、因果和观点表达等方式，根据主题和文本目的组织信息</w:t>
            </w:r>
          </w:p>
        </w:tc>
        <w:tc>
          <w:tcPr>
            <w:tcW w:w="2711" w:type="dxa"/>
            <w:shd w:val="clear"/>
            <w:vAlign w:val="center"/>
          </w:tcPr>
          <w:p w14:paraId="5D368F40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根据不同文本目的灵活选择和组合叙事、说明、比较、论证等方式，能够通过多层次语篇结构组织和表达较复杂的信息</w:t>
            </w:r>
          </w:p>
        </w:tc>
      </w:tr>
    </w:tbl>
    <w:p w14:paraId="3525B622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</w:p>
    <w:p w14:paraId="1E0B2D15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NotDisplayPageBoundaries w:val="1"/>
  <w:bordersDoNotSurroundHeader w:val="0"/>
  <w:bordersDoNotSurroundFooter w:val="0"/>
  <w:documentProtection w:enforcement="0"/>
  <w:defaultTabStop w:val="420"/>
  <w:drawingGridHorizontalSpacing w:val="11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B65"/>
    <w:rsid w:val="0000556F"/>
    <w:rsid w:val="00012039"/>
    <w:rsid w:val="00025E29"/>
    <w:rsid w:val="0002631E"/>
    <w:rsid w:val="0009329E"/>
    <w:rsid w:val="000A1341"/>
    <w:rsid w:val="000A6C66"/>
    <w:rsid w:val="000F62B9"/>
    <w:rsid w:val="00105DFA"/>
    <w:rsid w:val="001118B6"/>
    <w:rsid w:val="00125DB1"/>
    <w:rsid w:val="0015073D"/>
    <w:rsid w:val="001542D6"/>
    <w:rsid w:val="0017419F"/>
    <w:rsid w:val="001B7419"/>
    <w:rsid w:val="001C7EE5"/>
    <w:rsid w:val="002422D4"/>
    <w:rsid w:val="0026094C"/>
    <w:rsid w:val="002A71B2"/>
    <w:rsid w:val="002B219F"/>
    <w:rsid w:val="002C0426"/>
    <w:rsid w:val="002D0BC8"/>
    <w:rsid w:val="002E34E0"/>
    <w:rsid w:val="00311A54"/>
    <w:rsid w:val="003124E0"/>
    <w:rsid w:val="003764B6"/>
    <w:rsid w:val="003E41FE"/>
    <w:rsid w:val="0045784B"/>
    <w:rsid w:val="0048055D"/>
    <w:rsid w:val="004C7A44"/>
    <w:rsid w:val="004D384B"/>
    <w:rsid w:val="004D4355"/>
    <w:rsid w:val="0053573F"/>
    <w:rsid w:val="0054328B"/>
    <w:rsid w:val="00574B05"/>
    <w:rsid w:val="00596A48"/>
    <w:rsid w:val="005F5EBC"/>
    <w:rsid w:val="00601B65"/>
    <w:rsid w:val="00603B86"/>
    <w:rsid w:val="00620710"/>
    <w:rsid w:val="0069292F"/>
    <w:rsid w:val="006C2A57"/>
    <w:rsid w:val="006C610F"/>
    <w:rsid w:val="00720BBA"/>
    <w:rsid w:val="00732A6C"/>
    <w:rsid w:val="00742EB2"/>
    <w:rsid w:val="00742FE1"/>
    <w:rsid w:val="00770F9E"/>
    <w:rsid w:val="007D0ADB"/>
    <w:rsid w:val="007F07C0"/>
    <w:rsid w:val="0081384E"/>
    <w:rsid w:val="008205F0"/>
    <w:rsid w:val="00866D9F"/>
    <w:rsid w:val="0089163A"/>
    <w:rsid w:val="008D4A8B"/>
    <w:rsid w:val="00904AAC"/>
    <w:rsid w:val="009165D9"/>
    <w:rsid w:val="00922B53"/>
    <w:rsid w:val="00926E45"/>
    <w:rsid w:val="0094374A"/>
    <w:rsid w:val="009722A6"/>
    <w:rsid w:val="00995139"/>
    <w:rsid w:val="009F6336"/>
    <w:rsid w:val="009F73B2"/>
    <w:rsid w:val="00A0568F"/>
    <w:rsid w:val="00A65E4F"/>
    <w:rsid w:val="00A87D09"/>
    <w:rsid w:val="00AB367E"/>
    <w:rsid w:val="00AF0478"/>
    <w:rsid w:val="00AF315D"/>
    <w:rsid w:val="00B5656B"/>
    <w:rsid w:val="00B92D98"/>
    <w:rsid w:val="00BA210B"/>
    <w:rsid w:val="00C07FD4"/>
    <w:rsid w:val="00C1556B"/>
    <w:rsid w:val="00C27276"/>
    <w:rsid w:val="00C56A3C"/>
    <w:rsid w:val="00C92BA2"/>
    <w:rsid w:val="00C97857"/>
    <w:rsid w:val="00CF2336"/>
    <w:rsid w:val="00D00811"/>
    <w:rsid w:val="00D22778"/>
    <w:rsid w:val="00D34A60"/>
    <w:rsid w:val="00D4207B"/>
    <w:rsid w:val="00D505FD"/>
    <w:rsid w:val="00D6090E"/>
    <w:rsid w:val="00D61D79"/>
    <w:rsid w:val="00D6639A"/>
    <w:rsid w:val="00DD246F"/>
    <w:rsid w:val="00E000DF"/>
    <w:rsid w:val="00E0440A"/>
    <w:rsid w:val="00E13497"/>
    <w:rsid w:val="00E43A68"/>
    <w:rsid w:val="00E50A8F"/>
    <w:rsid w:val="00E66D73"/>
    <w:rsid w:val="00E739FB"/>
    <w:rsid w:val="00E74345"/>
    <w:rsid w:val="00EB34AE"/>
    <w:rsid w:val="00ED24BA"/>
    <w:rsid w:val="00EF5CCA"/>
    <w:rsid w:val="00F05FF8"/>
    <w:rsid w:val="00F261CF"/>
    <w:rsid w:val="00F610E6"/>
    <w:rsid w:val="00FE1594"/>
    <w:rsid w:val="00FF6F23"/>
    <w:rsid w:val="1FFAD9B9"/>
    <w:rsid w:val="3FDF92FD"/>
    <w:rsid w:val="5FDBD505"/>
    <w:rsid w:val="7F1FC945"/>
    <w:rsid w:val="7FF6CBE2"/>
    <w:rsid w:val="7FFBE57C"/>
    <w:rsid w:val="D7F26584"/>
    <w:rsid w:val="EBFF13B9"/>
    <w:rsid w:val="FCED5926"/>
    <w:rsid w:val="FF4FD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3">
    <w:name w:val="heading 1"/>
    <w:basedOn w:val="1"/>
    <w:next w:val="1"/>
    <w:link w:val="13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4">
    <w:name w:val="heading 2"/>
    <w:basedOn w:val="1"/>
    <w:next w:val="1"/>
    <w:link w:val="13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5">
    <w:name w:val="heading 3"/>
    <w:basedOn w:val="1"/>
    <w:next w:val="1"/>
    <w:link w:val="138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6">
    <w:name w:val="heading 4"/>
    <w:basedOn w:val="1"/>
    <w:next w:val="1"/>
    <w:link w:val="13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7">
    <w:name w:val="heading 5"/>
    <w:basedOn w:val="1"/>
    <w:next w:val="1"/>
    <w:link w:val="14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8">
    <w:name w:val="heading 6"/>
    <w:basedOn w:val="1"/>
    <w:next w:val="1"/>
    <w:link w:val="14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9">
    <w:name w:val="heading 7"/>
    <w:basedOn w:val="1"/>
    <w:next w:val="1"/>
    <w:link w:val="14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1"/>
    <w:link w:val="14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1">
    <w:name w:val="heading 9"/>
    <w:basedOn w:val="1"/>
    <w:next w:val="1"/>
    <w:link w:val="14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33">
    <w:name w:val="Default Paragraph Font"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63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kern w:val="0"/>
      <w:sz w:val="20"/>
      <w:szCs w:val="20"/>
      <w:lang w:val="en-US" w:eastAsia="en-US" w:bidi="ar-SA"/>
      <w14:ligatures w14:val="none"/>
    </w:rPr>
  </w:style>
  <w:style w:type="paragraph" w:styleId="12">
    <w:name w:val="List 3"/>
    <w:basedOn w:val="1"/>
    <w:unhideWhenUsed/>
    <w:uiPriority w:val="99"/>
    <w:pPr>
      <w:widowControl/>
      <w:spacing w:after="200" w:line="276" w:lineRule="auto"/>
      <w:ind w:left="1080" w:hanging="360"/>
      <w:contextualSpacing/>
    </w:pPr>
    <w:rPr>
      <w:kern w:val="0"/>
      <w:szCs w:val="22"/>
      <w:lang w:eastAsia="en-US"/>
      <w14:ligatures w14:val="none"/>
    </w:rPr>
  </w:style>
  <w:style w:type="paragraph" w:styleId="13">
    <w:name w:val="List Number 2"/>
    <w:basedOn w:val="1"/>
    <w:unhideWhenUsed/>
    <w:uiPriority w:val="99"/>
    <w:pPr>
      <w:widowControl/>
      <w:numPr>
        <w:ilvl w:val="0"/>
        <w:numId w:val="1"/>
      </w:numPr>
      <w:tabs>
        <w:tab w:val="clear" w:pos="720"/>
      </w:tabs>
      <w:spacing w:after="200" w:line="276" w:lineRule="auto"/>
      <w:ind w:left="0" w:firstLine="0"/>
      <w:contextualSpacing/>
    </w:pPr>
    <w:rPr>
      <w:kern w:val="0"/>
      <w:szCs w:val="22"/>
      <w:lang w:eastAsia="en-US"/>
      <w14:ligatures w14:val="none"/>
    </w:rPr>
  </w:style>
  <w:style w:type="paragraph" w:styleId="14">
    <w:name w:val="List Number"/>
    <w:basedOn w:val="1"/>
    <w:unhideWhenUsed/>
    <w:uiPriority w:val="99"/>
    <w:pPr>
      <w:widowControl/>
      <w:numPr>
        <w:ilvl w:val="0"/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kern w:val="0"/>
      <w:szCs w:val="22"/>
      <w:lang w:eastAsia="en-US"/>
      <w14:ligatures w14:val="none"/>
    </w:rPr>
  </w:style>
  <w:style w:type="paragraph" w:styleId="15">
    <w:name w:val="caption"/>
    <w:basedOn w:val="1"/>
    <w:next w:val="1"/>
    <w:semiHidden/>
    <w:unhideWhenUsed/>
    <w:qFormat/>
    <w:uiPriority w:val="35"/>
    <w:pPr>
      <w:widowControl/>
      <w:spacing w:after="200" w:line="240" w:lineRule="auto"/>
    </w:pPr>
    <w:rPr>
      <w:b/>
      <w:bCs/>
      <w:color w:val="4472C4" w:themeColor="accent1"/>
      <w:kern w:val="0"/>
      <w:sz w:val="18"/>
      <w:szCs w:val="18"/>
      <w:lang w:eastAsia="en-US"/>
      <w14:textFill>
        <w14:solidFill>
          <w14:schemeClr w14:val="accent1"/>
        </w14:solidFill>
      </w14:textFill>
      <w14:ligatures w14:val="none"/>
    </w:rPr>
  </w:style>
  <w:style w:type="paragraph" w:styleId="16">
    <w:name w:val="List Bullet"/>
    <w:basedOn w:val="1"/>
    <w:unhideWhenUsed/>
    <w:uiPriority w:val="99"/>
    <w:pPr>
      <w:widowControl/>
      <w:numPr>
        <w:ilvl w:val="0"/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kern w:val="0"/>
      <w:szCs w:val="22"/>
      <w:lang w:eastAsia="en-US"/>
      <w14:ligatures w14:val="none"/>
    </w:rPr>
  </w:style>
  <w:style w:type="paragraph" w:styleId="17">
    <w:name w:val="Body Text 3"/>
    <w:basedOn w:val="1"/>
    <w:link w:val="162"/>
    <w:unhideWhenUsed/>
    <w:uiPriority w:val="99"/>
    <w:pPr>
      <w:widowControl/>
      <w:spacing w:after="120" w:line="276" w:lineRule="auto"/>
    </w:pPr>
    <w:rPr>
      <w:kern w:val="0"/>
      <w:sz w:val="16"/>
      <w:szCs w:val="16"/>
      <w:lang w:eastAsia="en-US"/>
      <w14:ligatures w14:val="none"/>
    </w:rPr>
  </w:style>
  <w:style w:type="paragraph" w:styleId="18">
    <w:name w:val="List Bullet 3"/>
    <w:basedOn w:val="1"/>
    <w:unhideWhenUsed/>
    <w:uiPriority w:val="99"/>
    <w:pPr>
      <w:widowControl/>
      <w:numPr>
        <w:ilvl w:val="0"/>
        <w:numId w:val="4"/>
      </w:numPr>
      <w:tabs>
        <w:tab w:val="clear" w:pos="1080"/>
      </w:tabs>
      <w:spacing w:after="200" w:line="276" w:lineRule="auto"/>
      <w:ind w:left="0" w:firstLine="0"/>
      <w:contextualSpacing/>
    </w:pPr>
    <w:rPr>
      <w:kern w:val="0"/>
      <w:szCs w:val="22"/>
      <w:lang w:eastAsia="en-US"/>
      <w14:ligatures w14:val="none"/>
    </w:rPr>
  </w:style>
  <w:style w:type="paragraph" w:styleId="19">
    <w:name w:val="Body Text"/>
    <w:basedOn w:val="1"/>
    <w:link w:val="160"/>
    <w:unhideWhenUsed/>
    <w:uiPriority w:val="99"/>
    <w:pPr>
      <w:widowControl/>
      <w:spacing w:after="120" w:line="276" w:lineRule="auto"/>
    </w:pPr>
    <w:rPr>
      <w:kern w:val="0"/>
      <w:szCs w:val="22"/>
      <w:lang w:eastAsia="en-US"/>
      <w14:ligatures w14:val="none"/>
    </w:rPr>
  </w:style>
  <w:style w:type="paragraph" w:styleId="20">
    <w:name w:val="List Number 3"/>
    <w:basedOn w:val="1"/>
    <w:unhideWhenUsed/>
    <w:uiPriority w:val="99"/>
    <w:pPr>
      <w:widowControl/>
      <w:numPr>
        <w:ilvl w:val="0"/>
        <w:numId w:val="5"/>
      </w:numPr>
      <w:tabs>
        <w:tab w:val="clear" w:pos="1080"/>
      </w:tabs>
      <w:spacing w:after="200" w:line="276" w:lineRule="auto"/>
      <w:ind w:left="0" w:firstLine="0"/>
      <w:contextualSpacing/>
    </w:pPr>
    <w:rPr>
      <w:kern w:val="0"/>
      <w:szCs w:val="22"/>
      <w:lang w:eastAsia="en-US"/>
      <w14:ligatures w14:val="none"/>
    </w:rPr>
  </w:style>
  <w:style w:type="paragraph" w:styleId="21">
    <w:name w:val="List 2"/>
    <w:basedOn w:val="1"/>
    <w:unhideWhenUsed/>
    <w:uiPriority w:val="99"/>
    <w:pPr>
      <w:widowControl/>
      <w:spacing w:after="200" w:line="276" w:lineRule="auto"/>
      <w:ind w:left="720" w:hanging="360"/>
      <w:contextualSpacing/>
    </w:pPr>
    <w:rPr>
      <w:kern w:val="0"/>
      <w:szCs w:val="22"/>
      <w:lang w:eastAsia="en-US"/>
      <w14:ligatures w14:val="none"/>
    </w:rPr>
  </w:style>
  <w:style w:type="paragraph" w:styleId="22">
    <w:name w:val="List Continue"/>
    <w:basedOn w:val="1"/>
    <w:unhideWhenUsed/>
    <w:uiPriority w:val="99"/>
    <w:pPr>
      <w:widowControl/>
      <w:spacing w:after="120" w:line="276" w:lineRule="auto"/>
      <w:ind w:left="360"/>
      <w:contextualSpacing/>
    </w:pPr>
    <w:rPr>
      <w:kern w:val="0"/>
      <w:szCs w:val="22"/>
      <w:lang w:eastAsia="en-US"/>
      <w14:ligatures w14:val="none"/>
    </w:rPr>
  </w:style>
  <w:style w:type="paragraph" w:styleId="23">
    <w:name w:val="List Bullet 2"/>
    <w:basedOn w:val="1"/>
    <w:unhideWhenUsed/>
    <w:uiPriority w:val="99"/>
    <w:pPr>
      <w:widowControl/>
      <w:numPr>
        <w:ilvl w:val="0"/>
        <w:numId w:val="6"/>
      </w:numPr>
      <w:tabs>
        <w:tab w:val="clear" w:pos="720"/>
      </w:tabs>
      <w:spacing w:after="200" w:line="276" w:lineRule="auto"/>
      <w:ind w:left="0" w:firstLine="0"/>
      <w:contextualSpacing/>
    </w:pPr>
    <w:rPr>
      <w:kern w:val="0"/>
      <w:szCs w:val="22"/>
      <w:lang w:eastAsia="en-US"/>
      <w14:ligatures w14:val="none"/>
    </w:rPr>
  </w:style>
  <w:style w:type="paragraph" w:styleId="24">
    <w:name w:val="footer"/>
    <w:basedOn w:val="1"/>
    <w:link w:val="155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25">
    <w:name w:val="header"/>
    <w:basedOn w:val="1"/>
    <w:link w:val="154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26">
    <w:name w:val="Subtitle"/>
    <w:basedOn w:val="1"/>
    <w:next w:val="1"/>
    <w:link w:val="14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List"/>
    <w:basedOn w:val="1"/>
    <w:unhideWhenUsed/>
    <w:uiPriority w:val="99"/>
    <w:pPr>
      <w:widowControl/>
      <w:spacing w:after="200" w:line="276" w:lineRule="auto"/>
      <w:ind w:left="360" w:hanging="360"/>
      <w:contextualSpacing/>
    </w:pPr>
    <w:rPr>
      <w:kern w:val="0"/>
      <w:szCs w:val="22"/>
      <w:lang w:eastAsia="en-US"/>
      <w14:ligatures w14:val="none"/>
    </w:rPr>
  </w:style>
  <w:style w:type="paragraph" w:styleId="28">
    <w:name w:val="Body Text 2"/>
    <w:basedOn w:val="1"/>
    <w:link w:val="161"/>
    <w:unhideWhenUsed/>
    <w:uiPriority w:val="99"/>
    <w:pPr>
      <w:widowControl/>
      <w:spacing w:after="120" w:line="480" w:lineRule="auto"/>
    </w:pPr>
    <w:rPr>
      <w:kern w:val="0"/>
      <w:szCs w:val="22"/>
      <w:lang w:eastAsia="en-US"/>
      <w14:ligatures w14:val="none"/>
    </w:rPr>
  </w:style>
  <w:style w:type="paragraph" w:styleId="29">
    <w:name w:val="List Continue 2"/>
    <w:basedOn w:val="1"/>
    <w:unhideWhenUsed/>
    <w:uiPriority w:val="99"/>
    <w:pPr>
      <w:widowControl/>
      <w:spacing w:after="120" w:line="276" w:lineRule="auto"/>
      <w:ind w:left="720"/>
      <w:contextualSpacing/>
    </w:pPr>
    <w:rPr>
      <w:kern w:val="0"/>
      <w:szCs w:val="22"/>
      <w:lang w:eastAsia="en-US"/>
      <w14:ligatures w14:val="none"/>
    </w:rPr>
  </w:style>
  <w:style w:type="paragraph" w:styleId="30">
    <w:name w:val="Normal (Web)"/>
    <w:basedOn w:val="1"/>
    <w:semiHidden/>
    <w:unhideWhenUsed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31">
    <w:name w:val="List Continue 3"/>
    <w:basedOn w:val="1"/>
    <w:unhideWhenUsed/>
    <w:uiPriority w:val="99"/>
    <w:pPr>
      <w:widowControl/>
      <w:spacing w:after="120" w:line="276" w:lineRule="auto"/>
      <w:ind w:left="1080"/>
      <w:contextualSpacing/>
    </w:pPr>
    <w:rPr>
      <w:kern w:val="0"/>
      <w:szCs w:val="22"/>
      <w:lang w:eastAsia="en-US"/>
      <w14:ligatures w14:val="none"/>
    </w:rPr>
  </w:style>
  <w:style w:type="paragraph" w:styleId="32">
    <w:name w:val="Title"/>
    <w:basedOn w:val="1"/>
    <w:next w:val="1"/>
    <w:link w:val="14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  <w:kern w:val="0"/>
      <w:szCs w:val="22"/>
      <w:lang w:eastAsia="en-US"/>
      <w14:ligatures w14:val="none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2F5597" w:themeColor="accent1" w:themeShade="BF"/>
      <w:kern w:val="0"/>
      <w:szCs w:val="22"/>
      <w:lang w:eastAsia="en-US"/>
      <w14:ligatures w14:val="none"/>
    </w:rPr>
    <w:tblPr>
      <w:tblBorders>
        <w:top w:val="single" w:color="4472C4" w:themeColor="accent1" w:sz="8" w:space="0"/>
        <w:bottom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C55A11" w:themeColor="accent2" w:themeShade="BF"/>
      <w:kern w:val="0"/>
      <w:szCs w:val="22"/>
      <w:lang w:eastAsia="en-US"/>
      <w14:ligatures w14:val="none"/>
    </w:rPr>
    <w:tblPr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C7C7C" w:themeColor="accent3" w:themeShade="BF"/>
      <w:kern w:val="0"/>
      <w:szCs w:val="22"/>
      <w:lang w:eastAsia="en-US"/>
      <w14:ligatures w14:val="none"/>
    </w:rPr>
    <w:tblPr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BF9000" w:themeColor="accent4" w:themeShade="BF"/>
      <w:kern w:val="0"/>
      <w:szCs w:val="22"/>
      <w:lang w:eastAsia="en-US"/>
      <w14:ligatures w14:val="none"/>
    </w:rPr>
    <w:tblPr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2E75B6" w:themeColor="accent5" w:themeShade="BF"/>
      <w:kern w:val="0"/>
      <w:szCs w:val="22"/>
      <w:lang w:eastAsia="en-US"/>
      <w14:ligatures w14:val="none"/>
    </w:rPr>
    <w:tblPr>
      <w:tblBorders>
        <w:top w:val="single" w:color="5B9BD5" w:themeColor="accent5" w:sz="8" w:space="0"/>
        <w:bottom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5" w:sz="8" w:space="0"/>
          <w:left w:val="nil"/>
          <w:bottom w:val="single" w:color="5B9BD5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5" w:sz="8" w:space="0"/>
          <w:left w:val="nil"/>
          <w:bottom w:val="single" w:color="5B9BD5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548235" w:themeColor="accent6" w:themeShade="BF"/>
      <w:kern w:val="0"/>
      <w:szCs w:val="22"/>
      <w:lang w:eastAsia="en-US"/>
      <w14:ligatures w14:val="none"/>
    </w:rPr>
    <w:tblPr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5" w:sz="6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band1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1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Vert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  <w:shd w:val="clear" w:color="auto" w:fill="D0DCF0" w:themeFill="accent1" w:themeFillTint="3F"/>
      </w:tcPr>
    </w:tblStylePr>
    <w:tblStylePr w:type="band1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  <w:shd w:val="clear" w:color="auto" w:fill="D0DCF0" w:themeFill="accent1" w:themeFillTint="3F"/>
      </w:tcPr>
    </w:tblStylePr>
    <w:tblStylePr w:type="band2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18" w:space="0"/>
          <w:right w:val="single" w:color="ED7D31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  <w:shd w:val="clear" w:color="auto" w:fill="FADECC" w:themeFill="accent2" w:themeFillTint="3F"/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sz="8" w:space="0"/>
        </w:tcBorders>
        <w:shd w:val="clear" w:color="auto" w:fill="FADECC" w:themeFill="accent2" w:themeFillTint="3F"/>
      </w:tcPr>
    </w:tblStylePr>
    <w:tblStylePr w:type="band2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18" w:space="0"/>
          <w:right w:val="single" w:color="A5A5A5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sz="8" w:space="0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18" w:space="0"/>
          <w:right w:val="single" w:color="FFC000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  <w:shd w:val="clear" w:color="auto" w:fill="FFEFBF" w:themeFill="accent4" w:themeFillTint="3F"/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sz="8" w:space="0"/>
        </w:tcBorders>
        <w:shd w:val="clear" w:color="auto" w:fill="FFEFBF" w:themeFill="accent4" w:themeFillTint="3F"/>
      </w:tcPr>
    </w:tblStylePr>
    <w:tblStylePr w:type="band2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  <w:insideH w:val="single" w:color="5B9BD5" w:themeColor="accent5" w:sz="8" w:space="0"/>
        <w:insideV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18" w:space="0"/>
          <w:right w:val="single" w:color="5B9BD5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5" w:sz="6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band1Vert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V w:val="single" w:sz="8" w:space="0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18" w:space="0"/>
          <w:right w:val="single" w:color="70AD47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sz="8" w:space="0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7295D2" w:themeColor="accent1" w:themeTint="BF" w:sz="8" w:space="0"/>
        <w:left w:val="single" w:color="7295D2" w:themeColor="accent1" w:themeTint="BF" w:sz="8" w:space="0"/>
        <w:bottom w:val="single" w:color="7295D2" w:themeColor="accent1" w:themeTint="BF" w:sz="8" w:space="0"/>
        <w:right w:val="single" w:color="7295D2" w:themeColor="accent1" w:themeTint="BF" w:sz="8" w:space="0"/>
        <w:insideH w:val="single" w:color="7295D2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295D2" w:themeColor="accent1" w:themeTint="BF" w:sz="8" w:space="0"/>
          <w:left w:val="single" w:color="7295D2" w:themeColor="accent1" w:themeTint="BF" w:sz="8" w:space="0"/>
          <w:bottom w:val="single" w:color="7295D2" w:themeColor="accent1" w:themeTint="BF" w:sz="8" w:space="0"/>
          <w:right w:val="single" w:color="7295D2" w:themeColor="accent1" w:themeTint="BF" w:sz="8" w:space="0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295D2" w:themeColor="accent1" w:themeTint="BF" w:sz="6" w:space="0"/>
          <w:left w:val="single" w:color="7295D2" w:themeColor="accent1" w:themeTint="BF" w:sz="8" w:space="0"/>
          <w:bottom w:val="single" w:color="7295D2" w:themeColor="accent1" w:themeTint="BF" w:sz="8" w:space="0"/>
          <w:right w:val="single" w:color="7295D2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C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C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19D64" w:themeColor="accent2" w:themeTint="BF" w:sz="8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9D64" w:themeColor="accent2" w:themeTint="BF" w:sz="6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BBBBB" w:themeColor="accent3" w:themeTint="BF" w:sz="8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3" w:themeTint="BF" w:sz="6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CF3F" w:themeColor="accent4" w:themeTint="BF" w:sz="8" w:space="0"/>
        <w:left w:val="single" w:color="FFCF3F" w:themeColor="accent4" w:themeTint="BF" w:sz="8" w:space="0"/>
        <w:bottom w:val="single" w:color="FFCF3F" w:themeColor="accent4" w:themeTint="BF" w:sz="8" w:space="0"/>
        <w:right w:val="single" w:color="FFCF3F" w:themeColor="accent4" w:themeTint="BF" w:sz="8" w:space="0"/>
        <w:insideH w:val="single" w:color="FFCF3F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CF3F" w:themeColor="accent4" w:themeTint="BF" w:sz="8" w:space="0"/>
          <w:left w:val="single" w:color="FFCF3F" w:themeColor="accent4" w:themeTint="BF" w:sz="8" w:space="0"/>
          <w:bottom w:val="single" w:color="FFCF3F" w:themeColor="accent4" w:themeTint="BF" w:sz="8" w:space="0"/>
          <w:right w:val="single" w:color="FFCF3F" w:themeColor="accent4" w:themeTint="BF" w:sz="8" w:space="0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F3F" w:themeColor="accent4" w:themeTint="BF" w:sz="6" w:space="0"/>
          <w:left w:val="single" w:color="FFCF3F" w:themeColor="accent4" w:themeTint="BF" w:sz="8" w:space="0"/>
          <w:bottom w:val="single" w:color="FFCF3F" w:themeColor="accent4" w:themeTint="BF" w:sz="8" w:space="0"/>
          <w:right w:val="single" w:color="FFCF3F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B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B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84B4DF" w:themeColor="accent5" w:themeTint="BF" w:sz="8" w:space="0"/>
        <w:left w:val="single" w:color="84B4DF" w:themeColor="accent5" w:themeTint="BF" w:sz="8" w:space="0"/>
        <w:bottom w:val="single" w:color="84B4DF" w:themeColor="accent5" w:themeTint="BF" w:sz="8" w:space="0"/>
        <w:right w:val="single" w:color="84B4DF" w:themeColor="accent5" w:themeTint="BF" w:sz="8" w:space="0"/>
        <w:insideH w:val="single" w:color="84B4D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84B4DF" w:themeColor="accent5" w:themeTint="BF" w:sz="8" w:space="0"/>
          <w:left w:val="single" w:color="84B4DF" w:themeColor="accent5" w:themeTint="BF" w:sz="8" w:space="0"/>
          <w:bottom w:val="single" w:color="84B4DF" w:themeColor="accent5" w:themeTint="BF" w:sz="8" w:space="0"/>
          <w:right w:val="single" w:color="84B4DF" w:themeColor="accent5" w:themeTint="BF" w:sz="8" w:space="0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4B4DF" w:themeColor="accent5" w:themeTint="BF" w:sz="6" w:space="0"/>
          <w:left w:val="single" w:color="84B4DF" w:themeColor="accent5" w:themeTint="BF" w:sz="8" w:space="0"/>
          <w:bottom w:val="single" w:color="84B4DF" w:themeColor="accent5" w:themeTint="BF" w:sz="8" w:space="0"/>
          <w:right w:val="single" w:color="84B4DF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3C571" w:themeColor="accent6" w:themeTint="BF" w:sz="8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3C571" w:themeColor="accent6" w:themeTint="BF" w:sz="6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4472C4" w:themeColor="accent1" w:sz="8" w:space="0"/>
        <w:bottom w:val="single" w:color="4472C4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472C4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472C4" w:themeColor="accent1" w:sz="8" w:space="0"/>
          <w:bottom w:val="single" w:color="4472C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472C4" w:themeColor="accent1" w:sz="8" w:space="0"/>
          <w:bottom w:val="single" w:color="4472C4" w:themeColor="accent1" w:sz="8" w:space="0"/>
        </w:tcBorders>
      </w:tcPr>
    </w:tblStylePr>
    <w:tblStylePr w:type="band1Vert">
      <w:tblPr/>
      <w:tcPr>
        <w:shd w:val="clear" w:color="auto" w:fill="D0DCF0" w:themeFill="accent1" w:themeFillTint="3F"/>
      </w:tcPr>
    </w:tblStylePr>
    <w:tblStylePr w:type="band1Horz">
      <w:tblPr/>
      <w:tcPr>
        <w:shd w:val="clear" w:color="auto" w:fill="D0DCF0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D7D31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band1Vert">
      <w:tblPr/>
      <w:tcPr>
        <w:shd w:val="clear" w:color="auto" w:fill="FADECC" w:themeFill="accent2" w:themeFillTint="3F"/>
      </w:tcPr>
    </w:tblStylePr>
    <w:tblStylePr w:type="band1Horz">
      <w:tblPr/>
      <w:tcPr>
        <w:shd w:val="clear" w:color="auto" w:fill="FADECC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C000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band1Vert">
      <w:tblPr/>
      <w:tcPr>
        <w:shd w:val="clear" w:color="auto" w:fill="FFEFBF" w:themeFill="accent4" w:themeFillTint="3F"/>
      </w:tcPr>
    </w:tblStylePr>
    <w:tblStylePr w:type="band1Horz">
      <w:tblPr/>
      <w:tcPr>
        <w:shd w:val="clear" w:color="auto" w:fill="FFEFBF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5B9BD5" w:themeColor="accent5" w:sz="8" w:space="0"/>
        <w:bottom w:val="single" w:color="5B9BD5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B9BD5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5B9BD5" w:themeColor="accent5" w:sz="8" w:space="0"/>
          <w:bottom w:val="single" w:color="5B9BD5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B9BD5" w:themeColor="accent5" w:sz="8" w:space="0"/>
          <w:bottom w:val="single" w:color="5B9BD5" w:themeColor="accent5" w:sz="8" w:space="0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0AD47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472C4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472C4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472C4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472C4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C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D7D31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D7D31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D7D31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5A5A5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FC000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C00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C00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B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B9BD5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5B9BD5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B9BD5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B9BD5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0AD47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0AD47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0AD47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7295D2" w:themeColor="accent1" w:themeTint="BF" w:sz="8" w:space="0"/>
        <w:left w:val="single" w:color="7295D2" w:themeColor="accent1" w:themeTint="BF" w:sz="8" w:space="0"/>
        <w:bottom w:val="single" w:color="7295D2" w:themeColor="accent1" w:themeTint="BF" w:sz="8" w:space="0"/>
        <w:right w:val="single" w:color="7295D2" w:themeColor="accent1" w:themeTint="BF" w:sz="8" w:space="0"/>
        <w:insideH w:val="single" w:color="7295D2" w:themeColor="accent1" w:themeTint="BF" w:sz="8" w:space="0"/>
        <w:insideV w:val="single" w:color="7295D2" w:themeColor="accent1" w:themeTint="BF" w:sz="8" w:space="0"/>
      </w:tblBorders>
    </w:tblPr>
    <w:tcPr>
      <w:shd w:val="clear" w:color="auto" w:fill="D0DC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295D2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  <w:insideV w:val="single" w:color="F19D64" w:themeColor="accent2" w:themeTint="BF" w:sz="8" w:space="0"/>
      </w:tblBorders>
    </w:tblPr>
    <w:tcPr>
      <w:shd w:val="clear" w:color="auto" w:fill="FADE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19D64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BBBBB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CF3F" w:themeColor="accent4" w:themeTint="BF" w:sz="8" w:space="0"/>
        <w:left w:val="single" w:color="FFCF3F" w:themeColor="accent4" w:themeTint="BF" w:sz="8" w:space="0"/>
        <w:bottom w:val="single" w:color="FFCF3F" w:themeColor="accent4" w:themeTint="BF" w:sz="8" w:space="0"/>
        <w:right w:val="single" w:color="FFCF3F" w:themeColor="accent4" w:themeTint="BF" w:sz="8" w:space="0"/>
        <w:insideH w:val="single" w:color="FFCF3F" w:themeColor="accent4" w:themeTint="BF" w:sz="8" w:space="0"/>
        <w:insideV w:val="single" w:color="FFCF3F" w:themeColor="accent4" w:themeTint="BF" w:sz="8" w:space="0"/>
      </w:tblBorders>
    </w:tblPr>
    <w:tcPr>
      <w:shd w:val="clear" w:color="auto" w:fill="FFEFB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CF3F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shd w:val="clear" w:color="auto" w:fill="FFDF7F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84B4DF" w:themeColor="accent5" w:themeTint="BF" w:sz="8" w:space="0"/>
        <w:left w:val="single" w:color="84B4DF" w:themeColor="accent5" w:themeTint="BF" w:sz="8" w:space="0"/>
        <w:bottom w:val="single" w:color="84B4DF" w:themeColor="accent5" w:themeTint="BF" w:sz="8" w:space="0"/>
        <w:right w:val="single" w:color="84B4DF" w:themeColor="accent5" w:themeTint="BF" w:sz="8" w:space="0"/>
        <w:insideH w:val="single" w:color="84B4DF" w:themeColor="accent5" w:themeTint="BF" w:sz="8" w:space="0"/>
        <w:insideV w:val="single" w:color="84B4DF" w:themeColor="accent5" w:themeTint="BF" w:sz="8" w:space="0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4B4DF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DEA" w:themeFill="accent5" w:themeFillTint="7F"/>
      </w:tcPr>
    </w:tblStylePr>
    <w:tblStylePr w:type="band1Horz">
      <w:tblPr/>
      <w:tcPr>
        <w:shd w:val="clear" w:color="auto" w:fill="ADCDEA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  <w:insideV w:val="single" w:color="93C571" w:themeColor="accent6" w:themeTint="BF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3C571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shd w:val="clear" w:color="auto" w:fill="B7D8A1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</w:tblPr>
    <w:tcPr>
      <w:shd w:val="clear" w:color="auto" w:fill="D0DCF0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cPr>
      <w:shd w:val="clear" w:color="auto" w:fill="FADECC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cPr>
      <w:shd w:val="clear" w:color="auto" w:fill="FFEFBF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FF8E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C" w:themeFill="accent4" w:themeFillTint="33"/>
      </w:tc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DF7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  <w:insideH w:val="single" w:color="5B9BD5" w:themeColor="accent5" w:sz="8" w:space="0"/>
        <w:insideV w:val="single" w:color="5B9BD5" w:themeColor="accent5" w:sz="8" w:space="0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EF5FA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DEA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DCD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7D8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DCF0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1B8E1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DECC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BE98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2D2D2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FBF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DF7F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FDF7F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DCDEA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DCDEA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7D8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7D8A1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:kern w:val="0"/>
      <w:szCs w:val="22"/>
      <w:lang w:eastAsia="en-US"/>
      <w14:textFill>
        <w14:solidFill>
          <w14:schemeClr w14:val="bg1"/>
        </w14:solidFill>
      </w14:textFill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:kern w:val="0"/>
      <w:szCs w:val="22"/>
      <w:lang w:eastAsia="en-US"/>
      <w14:textFill>
        <w14:solidFill>
          <w14:schemeClr w14:val="bg1"/>
        </w14:solidFill>
      </w14:textFill>
      <w14:ligatures w14:val="non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38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:kern w:val="0"/>
      <w:szCs w:val="22"/>
      <w:lang w:eastAsia="en-US"/>
      <w14:textFill>
        <w14:solidFill>
          <w14:schemeClr w14:val="bg1"/>
        </w14:solidFill>
      </w14:textFill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91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:kern w:val="0"/>
      <w:szCs w:val="22"/>
      <w:lang w:eastAsia="en-US"/>
      <w14:textFill>
        <w14:solidFill>
          <w14:schemeClr w14:val="bg1"/>
        </w14:solidFill>
      </w14:textFill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:kern w:val="0"/>
      <w:szCs w:val="22"/>
      <w:lang w:eastAsia="en-US"/>
      <w14:textFill>
        <w14:solidFill>
          <w14:schemeClr w14:val="bg1"/>
        </w14:solidFill>
      </w14:textFill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E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E8F00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:kern w:val="0"/>
      <w:szCs w:val="22"/>
      <w:lang w:eastAsia="en-US"/>
      <w14:textFill>
        <w14:solidFill>
          <w14:schemeClr w14:val="bg1"/>
        </w14:solidFill>
      </w14:textFill>
      <w14:ligatures w14:val="non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E75B5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E75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5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5B5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:kern w:val="0"/>
      <w:szCs w:val="22"/>
      <w:lang w:eastAsia="en-US"/>
      <w14:textFill>
        <w14:solidFill>
          <w14:schemeClr w14:val="bg1"/>
        </w14:solidFill>
      </w14:textFill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ED7D31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ED7D31" w:themeColor="accent2" w:sz="2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54378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54378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ED7D31" w:themeColor="accent2" w:sz="2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D480D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D480D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8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FFC000" w:themeColor="accent4" w:sz="2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626262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626262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6262" w:themeFill="accent3" w:themeFillShade="99"/>
      </w:tcPr>
    </w:tblStylePr>
    <w:tblStylePr w:type="band1Vert">
      <w:tblPr/>
      <w:tcPr>
        <w:shd w:val="clear" w:color="auto" w:fill="DADADA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A5A5A5" w:themeColor="accent3" w:sz="2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8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7F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70AD47" w:themeColor="accent6" w:sz="2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5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DEA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5B9BD5" w:themeColor="accent5" w:sz="2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B9BD5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1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C9900" w:themeFill="accent4" w:themeFillShade="CC"/>
      </w:tcPr>
    </w:tblStylePr>
    <w:tblStylePr w:type="lastRow">
      <w:rPr>
        <w:b/>
        <w:bCs/>
        <w:color w:val="CC9A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CECEC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StyleRowBandSize w:val="1"/>
      <w:tblStyleColBandSize w:val="1"/>
    </w:tblPr>
    <w:tcPr>
      <w:shd w:val="clear" w:color="auto" w:fill="FFF8E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838383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shd w:val="clear" w:color="auto" w:fill="FEF2C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StyleRowBandSize w:val="1"/>
      <w:tblStyleColBandSize w:val="1"/>
    </w:tblPr>
    <w:tcPr>
      <w:shd w:val="clear" w:color="auto" w:fill="EEF5FA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98A38" w:themeFill="accent6" w:themeFillShade="CC"/>
      </w:tcPr>
    </w:tblStylePr>
    <w:tblStylePr w:type="lastRow">
      <w:rPr>
        <w:b/>
        <w:bCs/>
        <w:color w:val="5A8A39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17DC1" w:themeFill="accent5" w:themeFillShade="CC"/>
      </w:tcPr>
    </w:tblStylePr>
    <w:tblStylePr w:type="lastRow">
      <w:rPr>
        <w:b/>
        <w:bCs/>
        <w:color w:val="327DC2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insideH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insideH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911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insideH w:val="single" w:color="FFFFFF" w:themeColor="background1" w:sz="4" w:space="0"/>
      </w:tblBorders>
    </w:tblPr>
    <w:tcPr>
      <w:shd w:val="clear" w:color="auto" w:fill="ECECEC" w:themeFill="accent3" w:themeFillTint="33"/>
    </w:tcPr>
    <w:tblStylePr w:type="firstRow">
      <w:rPr>
        <w:b/>
        <w:bCs/>
      </w:rPr>
      <w:tblPr/>
      <w:tcPr>
        <w:shd w:val="clear" w:color="auto" w:fill="DADADA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ADADA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insideH w:val="single" w:color="FFFFFF" w:themeColor="background1" w:sz="4" w:space="0"/>
      </w:tblBorders>
    </w:tblPr>
    <w:tcPr>
      <w:shd w:val="clear" w:color="auto" w:fill="FE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E8F00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E8F00" w:themeFill="accent4" w:themeFillShade="BF"/>
      </w:tc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shd w:val="clear" w:color="auto" w:fill="FFDF7F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insideH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E75B5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E75B5" w:themeFill="accent5" w:themeFillShade="BF"/>
      </w:tcPr>
    </w:tblStylePr>
    <w:tblStylePr w:type="band1Vert">
      <w:tblPr/>
      <w:tcPr>
        <w:shd w:val="clear" w:color="auto" w:fill="ADCDEA" w:themeFill="accent5" w:themeFillTint="7F"/>
      </w:tcPr>
    </w:tblStylePr>
    <w:tblStylePr w:type="band1Horz">
      <w:tblPr/>
      <w:tcPr>
        <w:shd w:val="clear" w:color="auto" w:fill="ADCDEA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insideH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shd w:val="clear" w:color="auto" w:fill="B7D8A1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标题 1 字符"/>
    <w:basedOn w:val="133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37">
    <w:name w:val="标题 2 字符"/>
    <w:basedOn w:val="133"/>
    <w:link w:val="4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38">
    <w:name w:val="标题 3 字符"/>
    <w:basedOn w:val="133"/>
    <w:link w:val="5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39">
    <w:name w:val="标题 4 字符"/>
    <w:basedOn w:val="133"/>
    <w:link w:val="6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40">
    <w:name w:val="标题 5 字符"/>
    <w:basedOn w:val="133"/>
    <w:link w:val="7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141">
    <w:name w:val="标题 6 字符"/>
    <w:basedOn w:val="133"/>
    <w:link w:val="8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142">
    <w:name w:val="标题 7 字符"/>
    <w:basedOn w:val="133"/>
    <w:link w:val="9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43">
    <w:name w:val="标题 8 字符"/>
    <w:basedOn w:val="133"/>
    <w:link w:val="10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44">
    <w:name w:val="标题 9 字符"/>
    <w:basedOn w:val="133"/>
    <w:link w:val="11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45">
    <w:name w:val="标题 字符"/>
    <w:basedOn w:val="133"/>
    <w:link w:val="3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46">
    <w:name w:val="副标题 字符"/>
    <w:basedOn w:val="133"/>
    <w:link w:val="26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7">
    <w:name w:val="Quote"/>
    <w:basedOn w:val="1"/>
    <w:next w:val="1"/>
    <w:link w:val="14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48">
    <w:name w:val="引用 字符"/>
    <w:basedOn w:val="133"/>
    <w:link w:val="14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49">
    <w:name w:val="List Paragraph"/>
    <w:basedOn w:val="1"/>
    <w:qFormat/>
    <w:uiPriority w:val="34"/>
    <w:pPr>
      <w:ind w:left="720"/>
      <w:contextualSpacing/>
    </w:pPr>
  </w:style>
  <w:style w:type="character" w:customStyle="1" w:styleId="150">
    <w:name w:val="Intense Emphasis"/>
    <w:basedOn w:val="133"/>
    <w:qFormat/>
    <w:uiPriority w:val="21"/>
    <w:rPr>
      <w:i/>
      <w:iCs/>
      <w:color w:val="2F5597" w:themeColor="accent1" w:themeShade="BF"/>
    </w:rPr>
  </w:style>
  <w:style w:type="paragraph" w:styleId="151">
    <w:name w:val="Intense Quote"/>
    <w:basedOn w:val="1"/>
    <w:next w:val="1"/>
    <w:link w:val="15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152">
    <w:name w:val="明显引用 字符"/>
    <w:basedOn w:val="133"/>
    <w:link w:val="151"/>
    <w:uiPriority w:val="30"/>
    <w:rPr>
      <w:i/>
      <w:iCs/>
      <w:color w:val="2F5597" w:themeColor="accent1" w:themeShade="BF"/>
    </w:rPr>
  </w:style>
  <w:style w:type="character" w:customStyle="1" w:styleId="153">
    <w:name w:val="Intense Reference"/>
    <w:basedOn w:val="133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154">
    <w:name w:val="页眉 字符"/>
    <w:basedOn w:val="133"/>
    <w:link w:val="25"/>
    <w:uiPriority w:val="99"/>
    <w:rPr>
      <w:sz w:val="18"/>
      <w:szCs w:val="18"/>
    </w:rPr>
  </w:style>
  <w:style w:type="character" w:customStyle="1" w:styleId="155">
    <w:name w:val="页脚 字符"/>
    <w:basedOn w:val="133"/>
    <w:link w:val="24"/>
    <w:uiPriority w:val="99"/>
    <w:rPr>
      <w:sz w:val="18"/>
      <w:szCs w:val="18"/>
    </w:rPr>
  </w:style>
  <w:style w:type="table" w:customStyle="1" w:styleId="156">
    <w:name w:val="Grid Table Light"/>
    <w:basedOn w:val="33"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157">
    <w:name w:val="isselectedend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customStyle="1" w:styleId="158">
    <w:name w:val="msonormal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5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  <w14:ligatures w14:val="none"/>
    </w:rPr>
  </w:style>
  <w:style w:type="character" w:customStyle="1" w:styleId="160">
    <w:name w:val="正文文本 字符"/>
    <w:basedOn w:val="133"/>
    <w:link w:val="19"/>
    <w:uiPriority w:val="99"/>
    <w:rPr>
      <w:kern w:val="0"/>
      <w:szCs w:val="22"/>
      <w:lang w:eastAsia="en-US"/>
      <w14:ligatures w14:val="none"/>
    </w:rPr>
  </w:style>
  <w:style w:type="character" w:customStyle="1" w:styleId="161">
    <w:name w:val="正文文本 2 字符"/>
    <w:basedOn w:val="133"/>
    <w:link w:val="28"/>
    <w:uiPriority w:val="99"/>
    <w:rPr>
      <w:kern w:val="0"/>
      <w:szCs w:val="22"/>
      <w:lang w:eastAsia="en-US"/>
      <w14:ligatures w14:val="none"/>
    </w:rPr>
  </w:style>
  <w:style w:type="character" w:customStyle="1" w:styleId="162">
    <w:name w:val="正文文本 3 字符"/>
    <w:basedOn w:val="133"/>
    <w:link w:val="17"/>
    <w:uiPriority w:val="99"/>
    <w:rPr>
      <w:kern w:val="0"/>
      <w:sz w:val="16"/>
      <w:szCs w:val="16"/>
      <w:lang w:eastAsia="en-US"/>
      <w14:ligatures w14:val="none"/>
    </w:rPr>
  </w:style>
  <w:style w:type="character" w:customStyle="1" w:styleId="163">
    <w:name w:val="宏文本 字符"/>
    <w:basedOn w:val="133"/>
    <w:link w:val="2"/>
    <w:uiPriority w:val="99"/>
    <w:rPr>
      <w:rFonts w:ascii="Courier" w:hAnsi="Courier"/>
      <w:kern w:val="0"/>
      <w:sz w:val="20"/>
      <w:szCs w:val="20"/>
      <w:lang w:eastAsia="en-US"/>
      <w14:ligatures w14:val="none"/>
    </w:rPr>
  </w:style>
  <w:style w:type="character" w:customStyle="1" w:styleId="164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5">
    <w:name w:val="Subtle Reference"/>
    <w:basedOn w:val="133"/>
    <w:qFormat/>
    <w:uiPriority w:val="31"/>
    <w:rPr>
      <w:smallCaps/>
      <w:color w:val="ED7D31" w:themeColor="accent2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3"/>
    <w:next w:val="1"/>
    <w:semiHidden/>
    <w:unhideWhenUsed/>
    <w:qFormat/>
    <w:uiPriority w:val="39"/>
    <w:pPr>
      <w:widowControl/>
      <w:spacing w:after="0" w:line="276" w:lineRule="auto"/>
      <w:outlineLvl w:val="9"/>
    </w:pPr>
    <w:rPr>
      <w:b/>
      <w:bCs/>
      <w:kern w:val="0"/>
      <w:sz w:val="28"/>
      <w:szCs w:val="28"/>
      <w:lang w:eastAsia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8253</Words>
  <Characters>47043</Characters>
  <Lines>392</Lines>
  <Paragraphs>110</Paragraphs>
  <TotalTime>1</TotalTime>
  <ScaleCrop>false</ScaleCrop>
  <LinksUpToDate>false</LinksUpToDate>
  <CharactersWithSpaces>55186</CharactersWithSpaces>
  <Application>WPS Office_12.1.25195.25195_F1E327BC-269C-435d-A152-05C5408002CA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2026-07-02T07:22:00Z</dcterms:created>
  <dc:creator>Menglun Liu</dc:creator>
  <cp:lastModifiedBy>Cheng</cp:lastModifiedBy>
  <dcterms:modified xsi:type="dcterms:W3CDTF">2026-08-18T22:52:18Z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E8614F6C77B4DE97737D7D6A4EDF681B_42</vt:lpwstr>
  </property>
</Properties>
</file>