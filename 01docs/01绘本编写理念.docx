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DA52B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01 设计理念与编写思路</w:t>
      </w:r>
    </w:p>
    <w:p w14:paraId="76FE77B5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一、设计理念</w:t>
      </w:r>
    </w:p>
    <w:p w14:paraId="763E83A6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以学习者当前英语水平和认知发展为基础，通过科学分级搭建语言学习阶梯，将教材学习目标融入有趣、连贯的故事情境。通过适量的新语言输入、核心语言复现和真实语境使用，帮助儿童巩固教材所学，拓展语言表达，并逐步发展阅读理解能力与英语语感。</w:t>
      </w:r>
    </w:p>
    <w:p w14:paraId="6849AFF0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二、编写思路</w:t>
      </w:r>
    </w:p>
    <w:p w14:paraId="2D7005AC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（一）教材衔接</w:t>
      </w:r>
    </w:p>
    <w:p w14:paraId="01139CE4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分级绘本以 Power Up 教材的单元学习内容为主要依据，与学习者当前课堂学习进度相衔接。</w:t>
      </w:r>
    </w:p>
    <w:p w14:paraId="172829B4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每个单元综合参考教材的主题、核心词汇、核心句型、语用功能及相关语言知识，在此基础上设计适合儿童阅读的故事情境。</w:t>
      </w:r>
    </w:p>
    <w:p w14:paraId="4538C1DA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绘本不机械复述或改写教材原有故事，而是围绕单元主题和学习目标进行新的情境创作，使学习者能够在不同语境中再次接触和使用已学语言，同时获得适量的语言拓展。</w:t>
      </w:r>
      <w:bookmarkStart w:id="0" w:name="_GoBack"/>
      <w:bookmarkEnd w:id="0"/>
    </w:p>
    <w:p w14:paraId="044BA6EA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（二）分级递进</w:t>
      </w:r>
    </w:p>
    <w:p w14:paraId="7F3F3934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绘本依据儿童的认知水平、语言理解能力和语言知识积累进行分级设计，并随着学习进程逐步提高阅读要求。</w:t>
      </w:r>
    </w:p>
    <w:p w14:paraId="4F8A699F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认知水平方面，考虑学习者的年龄特点、兴趣、生活经验、思维能力及文化理解；</w:t>
      </w:r>
    </w:p>
    <w:p w14:paraId="2F354642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语言理解方面，考虑情境理解、信息提取、故事逻辑理解及基础阅读策略；</w:t>
      </w:r>
    </w:p>
    <w:p w14:paraId="6D2B63F9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语言知识方面，综合考虑词汇量、新词比例、句型复杂度、语法项目、篇幅及语篇结构等因素。</w:t>
      </w:r>
    </w:p>
    <w:p w14:paraId="51F991E8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同一级别的绘本应保持相对稳定的语言难度，同时允许在可理解范围内提供适量的新语言输入。</w:t>
      </w:r>
    </w:p>
    <w:p w14:paraId="261CFA22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（三）核心语言复现</w:t>
      </w:r>
    </w:p>
    <w:p w14:paraId="4606B6AA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分级阅读不仅用于接触新语言，也承担巩固和复现已学语言的功能。</w:t>
      </w:r>
    </w:p>
    <w:p w14:paraId="08149AC8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每篇绘本根据对应单元确定适量的核心词汇、拓展词汇和核心句型。核心语言应在故事中自然出现，并通过不同人物、动作和情境进行有意义的复现，而不是为了达到次数要求进行机械重复。</w:t>
      </w:r>
    </w:p>
    <w:p w14:paraId="71CFCA99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已经学习过的重要语言项目还可以在后续绘本中跨故事、跨单元再次出现，形成持续、螺旋式的语言积累。</w:t>
      </w:r>
    </w:p>
    <w:p w14:paraId="356F3E4D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（四）语言真实、自然、可理解</w:t>
      </w:r>
    </w:p>
    <w:p w14:paraId="1B641F76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绘本语言应符合真实生活情境、故事情节逻辑及英语表达习惯，同时与目标学习者的语言水平相适应。</w:t>
      </w:r>
    </w:p>
    <w:p w14:paraId="35A6A0D5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避免中文思维直译，避免为了套用教材词汇或句型而制造生硬表达，也避免为了增加故事性而使用明显超出目标水平、理解成本过高的表达。</w:t>
      </w:r>
    </w:p>
    <w:p w14:paraId="510EE036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在存在多个自然表达方式时，优先选择语义透明、儿童易理解、易与故事画面建立对应关系的表达。</w:t>
      </w:r>
    </w:p>
    <w:p w14:paraId="0B495E4E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例如，不能只判断单个词是否简单，还应考虑词语组合和构式整体的理解难度。</w:t>
      </w:r>
    </w:p>
    <w:p w14:paraId="2FB82163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（五）内容与事实准确</w:t>
      </w:r>
    </w:p>
    <w:p w14:paraId="3902ADCD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涉及自然、科学、健康、安全、文化及生活常识等内容时，应保证事实和情境准确。</w:t>
      </w:r>
    </w:p>
    <w:p w14:paraId="5BC0C5CA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语言简化不能以牺牲事实准确性为代价。对于存在事实风险的内容，应查阅可靠来源进行核验，不直接采用未经验证的 AI 生成信息。</w:t>
      </w:r>
    </w:p>
    <w:p w14:paraId="0BBB547B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AI 可以辅助故事创意、语言生成和修改，但最终内容应经过必要的规则校验和人工审核。</w:t>
      </w:r>
    </w:p>
    <w:p w14:paraId="2633797D">
      <w:pPr>
        <w:rPr>
          <w:rFonts w:hint="eastAsia" w:ascii="黑体" w:hAnsi="黑体" w:eastAsia="黑体" w:cs="黑体"/>
          <w:sz w:val="21"/>
          <w:szCs w:val="21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B65"/>
    <w:rsid w:val="0000556F"/>
    <w:rsid w:val="00012039"/>
    <w:rsid w:val="00025E29"/>
    <w:rsid w:val="0002631E"/>
    <w:rsid w:val="0009329E"/>
    <w:rsid w:val="000A1341"/>
    <w:rsid w:val="000A6C66"/>
    <w:rsid w:val="000F62B9"/>
    <w:rsid w:val="00105DFA"/>
    <w:rsid w:val="001118B6"/>
    <w:rsid w:val="00125DB1"/>
    <w:rsid w:val="0015073D"/>
    <w:rsid w:val="001542D6"/>
    <w:rsid w:val="0017419F"/>
    <w:rsid w:val="001B7419"/>
    <w:rsid w:val="001C7EE5"/>
    <w:rsid w:val="002422D4"/>
    <w:rsid w:val="0026094C"/>
    <w:rsid w:val="002A71B2"/>
    <w:rsid w:val="002B219F"/>
    <w:rsid w:val="002C0426"/>
    <w:rsid w:val="002D0BC8"/>
    <w:rsid w:val="002E34E0"/>
    <w:rsid w:val="00311A54"/>
    <w:rsid w:val="003124E0"/>
    <w:rsid w:val="003764B6"/>
    <w:rsid w:val="003E41FE"/>
    <w:rsid w:val="0045784B"/>
    <w:rsid w:val="0048055D"/>
    <w:rsid w:val="004C7A44"/>
    <w:rsid w:val="004D384B"/>
    <w:rsid w:val="004D4355"/>
    <w:rsid w:val="0053573F"/>
    <w:rsid w:val="0054328B"/>
    <w:rsid w:val="00574B05"/>
    <w:rsid w:val="00596A48"/>
    <w:rsid w:val="005F5EBC"/>
    <w:rsid w:val="00601B65"/>
    <w:rsid w:val="00603B86"/>
    <w:rsid w:val="00620710"/>
    <w:rsid w:val="0069292F"/>
    <w:rsid w:val="006C2A57"/>
    <w:rsid w:val="006C610F"/>
    <w:rsid w:val="00720BBA"/>
    <w:rsid w:val="00732A6C"/>
    <w:rsid w:val="00742EB2"/>
    <w:rsid w:val="00742FE1"/>
    <w:rsid w:val="00770F9E"/>
    <w:rsid w:val="007D0ADB"/>
    <w:rsid w:val="007F07C0"/>
    <w:rsid w:val="0081384E"/>
    <w:rsid w:val="008205F0"/>
    <w:rsid w:val="00866D9F"/>
    <w:rsid w:val="0089163A"/>
    <w:rsid w:val="008D4A8B"/>
    <w:rsid w:val="00904AAC"/>
    <w:rsid w:val="009165D9"/>
    <w:rsid w:val="00922B53"/>
    <w:rsid w:val="00926E45"/>
    <w:rsid w:val="0094374A"/>
    <w:rsid w:val="009722A6"/>
    <w:rsid w:val="00995139"/>
    <w:rsid w:val="009F6336"/>
    <w:rsid w:val="009F73B2"/>
    <w:rsid w:val="00A0568F"/>
    <w:rsid w:val="00A65E4F"/>
    <w:rsid w:val="00A87D09"/>
    <w:rsid w:val="00AB367E"/>
    <w:rsid w:val="00AF0478"/>
    <w:rsid w:val="00AF315D"/>
    <w:rsid w:val="00B5656B"/>
    <w:rsid w:val="00B92D98"/>
    <w:rsid w:val="00BA210B"/>
    <w:rsid w:val="00C07FD4"/>
    <w:rsid w:val="00C1556B"/>
    <w:rsid w:val="00C27276"/>
    <w:rsid w:val="00C56A3C"/>
    <w:rsid w:val="00C92BA2"/>
    <w:rsid w:val="00C97857"/>
    <w:rsid w:val="00CF2336"/>
    <w:rsid w:val="00D00811"/>
    <w:rsid w:val="00D22778"/>
    <w:rsid w:val="00D34A60"/>
    <w:rsid w:val="00D4207B"/>
    <w:rsid w:val="00D505FD"/>
    <w:rsid w:val="00D6090E"/>
    <w:rsid w:val="00D61D79"/>
    <w:rsid w:val="00D6639A"/>
    <w:rsid w:val="00DD246F"/>
    <w:rsid w:val="00E000DF"/>
    <w:rsid w:val="00E0440A"/>
    <w:rsid w:val="00E13497"/>
    <w:rsid w:val="00E43A68"/>
    <w:rsid w:val="00E50A8F"/>
    <w:rsid w:val="00E66D73"/>
    <w:rsid w:val="00E739FB"/>
    <w:rsid w:val="00E74345"/>
    <w:rsid w:val="00EB34AE"/>
    <w:rsid w:val="00ED24BA"/>
    <w:rsid w:val="00EF5CCA"/>
    <w:rsid w:val="00F05FF8"/>
    <w:rsid w:val="00F261CF"/>
    <w:rsid w:val="00F610E6"/>
    <w:rsid w:val="00FE1594"/>
    <w:rsid w:val="00FF6F23"/>
    <w:rsid w:val="2FD7EABD"/>
    <w:rsid w:val="3BED00F6"/>
    <w:rsid w:val="44F6F0F3"/>
    <w:rsid w:val="D86F21FE"/>
    <w:rsid w:val="EBFF13B9"/>
    <w:rsid w:val="F6FDB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6">
    <w:name w:val="heading 4"/>
    <w:basedOn w:val="1"/>
    <w:next w:val="1"/>
    <w:link w:val="13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7">
    <w:name w:val="heading 5"/>
    <w:basedOn w:val="1"/>
    <w:next w:val="1"/>
    <w:link w:val="14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8">
    <w:name w:val="heading 6"/>
    <w:basedOn w:val="1"/>
    <w:next w:val="1"/>
    <w:link w:val="14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9">
    <w:name w:val="heading 7"/>
    <w:basedOn w:val="1"/>
    <w:next w:val="1"/>
    <w:link w:val="14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14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14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33">
    <w:name w:val="Default Paragraph Font"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3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kern w:val="0"/>
      <w:sz w:val="20"/>
      <w:szCs w:val="20"/>
      <w:lang w:val="en-US" w:eastAsia="en-US" w:bidi="ar-SA"/>
      <w14:ligatures w14:val="none"/>
    </w:rPr>
  </w:style>
  <w:style w:type="paragraph" w:styleId="12">
    <w:name w:val="List 3"/>
    <w:basedOn w:val="1"/>
    <w:unhideWhenUsed/>
    <w:uiPriority w:val="99"/>
    <w:pPr>
      <w:widowControl/>
      <w:spacing w:after="200" w:line="276" w:lineRule="auto"/>
      <w:ind w:left="1080" w:hanging="360"/>
      <w:contextualSpacing/>
    </w:pPr>
    <w:rPr>
      <w:kern w:val="0"/>
      <w:szCs w:val="22"/>
      <w:lang w:eastAsia="en-US"/>
      <w14:ligatures w14:val="none"/>
    </w:rPr>
  </w:style>
  <w:style w:type="paragraph" w:styleId="13">
    <w:name w:val="List Number 2"/>
    <w:basedOn w:val="1"/>
    <w:unhideWhenUsed/>
    <w:uiPriority w:val="99"/>
    <w:pPr>
      <w:widowControl/>
      <w:numPr>
        <w:ilvl w:val="0"/>
        <w:numId w:val="1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4">
    <w:name w:val="List Number"/>
    <w:basedOn w:val="1"/>
    <w:unhideWhenUsed/>
    <w:uiPriority w:val="99"/>
    <w:pPr>
      <w:widowControl/>
      <w:numPr>
        <w:ilvl w:val="0"/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200" w:line="240" w:lineRule="auto"/>
    </w:pPr>
    <w:rPr>
      <w:b/>
      <w:bCs/>
      <w:color w:val="4472C4" w:themeColor="accent1"/>
      <w:kern w:val="0"/>
      <w:sz w:val="18"/>
      <w:szCs w:val="18"/>
      <w:lang w:eastAsia="en-US"/>
      <w14:textFill>
        <w14:solidFill>
          <w14:schemeClr w14:val="accent1"/>
        </w14:solidFill>
      </w14:textFill>
      <w14:ligatures w14:val="none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7">
    <w:name w:val="Body Text 3"/>
    <w:basedOn w:val="1"/>
    <w:link w:val="162"/>
    <w:unhideWhenUsed/>
    <w:uiPriority w:val="99"/>
    <w:pPr>
      <w:widowControl/>
      <w:spacing w:after="120" w:line="276" w:lineRule="auto"/>
    </w:pPr>
    <w:rPr>
      <w:kern w:val="0"/>
      <w:sz w:val="16"/>
      <w:szCs w:val="16"/>
      <w:lang w:eastAsia="en-US"/>
      <w14:ligatures w14:val="none"/>
    </w:rPr>
  </w:style>
  <w:style w:type="paragraph" w:styleId="18">
    <w:name w:val="List Bullet 3"/>
    <w:basedOn w:val="1"/>
    <w:unhideWhenUsed/>
    <w:uiPriority w:val="99"/>
    <w:pPr>
      <w:widowControl/>
      <w:numPr>
        <w:ilvl w:val="0"/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9">
    <w:name w:val="Body Text"/>
    <w:basedOn w:val="1"/>
    <w:link w:val="160"/>
    <w:unhideWhenUsed/>
    <w:uiPriority w:val="99"/>
    <w:pPr>
      <w:widowControl/>
      <w:spacing w:after="120" w:line="276" w:lineRule="auto"/>
    </w:pPr>
    <w:rPr>
      <w:kern w:val="0"/>
      <w:szCs w:val="22"/>
      <w:lang w:eastAsia="en-US"/>
      <w14:ligatures w14:val="none"/>
    </w:rPr>
  </w:style>
  <w:style w:type="paragraph" w:styleId="20">
    <w:name w:val="List Number 3"/>
    <w:basedOn w:val="1"/>
    <w:unhideWhenUsed/>
    <w:uiPriority w:val="99"/>
    <w:pPr>
      <w:widowControl/>
      <w:numPr>
        <w:ilvl w:val="0"/>
        <w:numId w:val="5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1">
    <w:name w:val="List 2"/>
    <w:basedOn w:val="1"/>
    <w:unhideWhenUsed/>
    <w:uiPriority w:val="99"/>
    <w:pPr>
      <w:widowControl/>
      <w:spacing w:after="200" w:line="276" w:lineRule="auto"/>
      <w:ind w:left="720" w:hanging="360"/>
      <w:contextualSpacing/>
    </w:pPr>
    <w:rPr>
      <w:kern w:val="0"/>
      <w:szCs w:val="22"/>
      <w:lang w:eastAsia="en-US"/>
      <w14:ligatures w14:val="none"/>
    </w:rPr>
  </w:style>
  <w:style w:type="paragraph" w:styleId="22">
    <w:name w:val="List Continue"/>
    <w:basedOn w:val="1"/>
    <w:unhideWhenUsed/>
    <w:uiPriority w:val="99"/>
    <w:pPr>
      <w:widowControl/>
      <w:spacing w:after="120" w:line="276" w:lineRule="auto"/>
      <w:ind w:left="360"/>
      <w:contextualSpacing/>
    </w:pPr>
    <w:rPr>
      <w:kern w:val="0"/>
      <w:szCs w:val="22"/>
      <w:lang w:eastAsia="en-US"/>
      <w14:ligatures w14:val="none"/>
    </w:rPr>
  </w:style>
  <w:style w:type="paragraph" w:styleId="23">
    <w:name w:val="List Bullet 2"/>
    <w:basedOn w:val="1"/>
    <w:unhideWhenUsed/>
    <w:uiPriority w:val="99"/>
    <w:pPr>
      <w:widowControl/>
      <w:numPr>
        <w:ilvl w:val="0"/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4">
    <w:name w:val="footer"/>
    <w:basedOn w:val="1"/>
    <w:link w:val="155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25">
    <w:name w:val="header"/>
    <w:basedOn w:val="1"/>
    <w:link w:val="154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26">
    <w:name w:val="Subtitle"/>
    <w:basedOn w:val="1"/>
    <w:next w:val="1"/>
    <w:link w:val="14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List"/>
    <w:basedOn w:val="1"/>
    <w:unhideWhenUsed/>
    <w:uiPriority w:val="99"/>
    <w:pPr>
      <w:widowControl/>
      <w:spacing w:after="200" w:line="276" w:lineRule="auto"/>
      <w:ind w:left="360" w:hanging="360"/>
      <w:contextualSpacing/>
    </w:pPr>
    <w:rPr>
      <w:kern w:val="0"/>
      <w:szCs w:val="22"/>
      <w:lang w:eastAsia="en-US"/>
      <w14:ligatures w14:val="none"/>
    </w:rPr>
  </w:style>
  <w:style w:type="paragraph" w:styleId="28">
    <w:name w:val="Body Text 2"/>
    <w:basedOn w:val="1"/>
    <w:link w:val="161"/>
    <w:unhideWhenUsed/>
    <w:uiPriority w:val="99"/>
    <w:pPr>
      <w:widowControl/>
      <w:spacing w:after="120" w:line="480" w:lineRule="auto"/>
    </w:pPr>
    <w:rPr>
      <w:kern w:val="0"/>
      <w:szCs w:val="22"/>
      <w:lang w:eastAsia="en-US"/>
      <w14:ligatures w14:val="none"/>
    </w:rPr>
  </w:style>
  <w:style w:type="paragraph" w:styleId="29">
    <w:name w:val="List Continue 2"/>
    <w:basedOn w:val="1"/>
    <w:unhideWhenUsed/>
    <w:uiPriority w:val="99"/>
    <w:pPr>
      <w:widowControl/>
      <w:spacing w:after="120" w:line="276" w:lineRule="auto"/>
      <w:ind w:left="720"/>
      <w:contextualSpacing/>
    </w:pPr>
    <w:rPr>
      <w:kern w:val="0"/>
      <w:szCs w:val="22"/>
      <w:lang w:eastAsia="en-US"/>
      <w14:ligatures w14:val="none"/>
    </w:rPr>
  </w:style>
  <w:style w:type="paragraph" w:styleId="30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31">
    <w:name w:val="List Continue 3"/>
    <w:basedOn w:val="1"/>
    <w:unhideWhenUsed/>
    <w:uiPriority w:val="99"/>
    <w:pPr>
      <w:widowControl/>
      <w:spacing w:after="120" w:line="276" w:lineRule="auto"/>
      <w:ind w:left="1080"/>
      <w:contextualSpacing/>
    </w:pPr>
    <w:rPr>
      <w:kern w:val="0"/>
      <w:szCs w:val="22"/>
      <w:lang w:eastAsia="en-US"/>
      <w14:ligatures w14:val="none"/>
    </w:rPr>
  </w:style>
  <w:style w:type="paragraph" w:styleId="32">
    <w:name w:val="Title"/>
    <w:basedOn w:val="1"/>
    <w:next w:val="1"/>
    <w:link w:val="14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  <w:kern w:val="0"/>
      <w:szCs w:val="22"/>
      <w:lang w:eastAsia="en-US"/>
      <w14:ligatures w14:val="none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2F5597" w:themeColor="accent1" w:themeShade="BF"/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C55A11" w:themeColor="accent2" w:themeShade="BF"/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C7C7C" w:themeColor="accent3" w:themeShade="BF"/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BF9000" w:themeColor="accent4" w:themeShade="BF"/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2E75B6" w:themeColor="accent5" w:themeShade="BF"/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548235" w:themeColor="accent6" w:themeShade="BF"/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1" w:themeTint="BF" w:sz="8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themeTint="BF" w:sz="6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5" w:themeTint="BF" w:sz="8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5" w:themeTint="BF" w:sz="6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shd w:val="clear" w:color="auto" w:fill="D0DCF0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  <w:insideV w:val="single" w:color="84B4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CF0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DE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EF5FA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17DC1" w:themeFill="accent5" w:themeFillShade="CC"/>
      </w:tcPr>
    </w:tblStylePr>
    <w:tblStylePr w:type="lastRow">
      <w:rPr>
        <w:b/>
        <w:bCs/>
        <w:color w:val="327DC2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标题 1 字符"/>
    <w:basedOn w:val="133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37">
    <w:name w:val="标题 2 字符"/>
    <w:basedOn w:val="133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38">
    <w:name w:val="标题 3 字符"/>
    <w:basedOn w:val="133"/>
    <w:link w:val="5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9">
    <w:name w:val="标题 4 字符"/>
    <w:basedOn w:val="133"/>
    <w:link w:val="6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40">
    <w:name w:val="标题 5 字符"/>
    <w:basedOn w:val="133"/>
    <w:link w:val="7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141">
    <w:name w:val="标题 6 字符"/>
    <w:basedOn w:val="133"/>
    <w:link w:val="8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142">
    <w:name w:val="标题 7 字符"/>
    <w:basedOn w:val="133"/>
    <w:link w:val="9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3">
    <w:name w:val="标题 8 字符"/>
    <w:basedOn w:val="133"/>
    <w:link w:val="10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4">
    <w:name w:val="标题 9 字符"/>
    <w:basedOn w:val="133"/>
    <w:link w:val="11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5">
    <w:name w:val="标题 字符"/>
    <w:basedOn w:val="133"/>
    <w:link w:val="3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46">
    <w:name w:val="副标题 字符"/>
    <w:basedOn w:val="133"/>
    <w:link w:val="26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7">
    <w:name w:val="Quote"/>
    <w:basedOn w:val="1"/>
    <w:next w:val="1"/>
    <w:link w:val="14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8">
    <w:name w:val="引用 字符"/>
    <w:basedOn w:val="133"/>
    <w:link w:val="14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Intense Emphasis"/>
    <w:basedOn w:val="133"/>
    <w:qFormat/>
    <w:uiPriority w:val="21"/>
    <w:rPr>
      <w:i/>
      <w:iCs/>
      <w:color w:val="2F5597" w:themeColor="accent1" w:themeShade="BF"/>
    </w:rPr>
  </w:style>
  <w:style w:type="paragraph" w:styleId="151">
    <w:name w:val="Intense Quote"/>
    <w:basedOn w:val="1"/>
    <w:next w:val="1"/>
    <w:link w:val="15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152">
    <w:name w:val="明显引用 字符"/>
    <w:basedOn w:val="133"/>
    <w:link w:val="151"/>
    <w:uiPriority w:val="30"/>
    <w:rPr>
      <w:i/>
      <w:iCs/>
      <w:color w:val="2F5597" w:themeColor="accent1" w:themeShade="BF"/>
    </w:rPr>
  </w:style>
  <w:style w:type="character" w:customStyle="1" w:styleId="153">
    <w:name w:val="Intense Reference"/>
    <w:basedOn w:val="133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154">
    <w:name w:val="页眉 字符"/>
    <w:basedOn w:val="133"/>
    <w:link w:val="25"/>
    <w:uiPriority w:val="99"/>
    <w:rPr>
      <w:sz w:val="18"/>
      <w:szCs w:val="18"/>
    </w:rPr>
  </w:style>
  <w:style w:type="character" w:customStyle="1" w:styleId="155">
    <w:name w:val="页脚 字符"/>
    <w:basedOn w:val="133"/>
    <w:link w:val="24"/>
    <w:uiPriority w:val="99"/>
    <w:rPr>
      <w:sz w:val="18"/>
      <w:szCs w:val="18"/>
    </w:rPr>
  </w:style>
  <w:style w:type="table" w:customStyle="1" w:styleId="156">
    <w:name w:val="Grid Table Light"/>
    <w:basedOn w:val="33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157">
    <w:name w:val="isselectedend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158">
    <w:name w:val="msonormal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5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160">
    <w:name w:val="正文文本 字符"/>
    <w:basedOn w:val="133"/>
    <w:link w:val="19"/>
    <w:uiPriority w:val="99"/>
    <w:rPr>
      <w:kern w:val="0"/>
      <w:szCs w:val="22"/>
      <w:lang w:eastAsia="en-US"/>
      <w14:ligatures w14:val="none"/>
    </w:rPr>
  </w:style>
  <w:style w:type="character" w:customStyle="1" w:styleId="161">
    <w:name w:val="正文文本 2 字符"/>
    <w:basedOn w:val="133"/>
    <w:link w:val="28"/>
    <w:uiPriority w:val="99"/>
    <w:rPr>
      <w:kern w:val="0"/>
      <w:szCs w:val="22"/>
      <w:lang w:eastAsia="en-US"/>
      <w14:ligatures w14:val="none"/>
    </w:rPr>
  </w:style>
  <w:style w:type="character" w:customStyle="1" w:styleId="162">
    <w:name w:val="正文文本 3 字符"/>
    <w:basedOn w:val="133"/>
    <w:link w:val="17"/>
    <w:uiPriority w:val="99"/>
    <w:rPr>
      <w:kern w:val="0"/>
      <w:sz w:val="16"/>
      <w:szCs w:val="16"/>
      <w:lang w:eastAsia="en-US"/>
      <w14:ligatures w14:val="none"/>
    </w:rPr>
  </w:style>
  <w:style w:type="character" w:customStyle="1" w:styleId="163">
    <w:name w:val="宏文本 字符"/>
    <w:basedOn w:val="133"/>
    <w:link w:val="2"/>
    <w:uiPriority w:val="99"/>
    <w:rPr>
      <w:rFonts w:ascii="Courier" w:hAnsi="Courier"/>
      <w:kern w:val="0"/>
      <w:sz w:val="20"/>
      <w:szCs w:val="20"/>
      <w:lang w:eastAsia="en-US"/>
      <w14:ligatures w14:val="none"/>
    </w:rPr>
  </w:style>
  <w:style w:type="character" w:customStyle="1" w:styleId="164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Subtle Reference"/>
    <w:basedOn w:val="133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widowControl/>
      <w:spacing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8253</Words>
  <Characters>47043</Characters>
  <Lines>392</Lines>
  <Paragraphs>110</Paragraphs>
  <TotalTime>104</TotalTime>
  <ScaleCrop>false</ScaleCrop>
  <LinksUpToDate>false</LinksUpToDate>
  <CharactersWithSpaces>55186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2026-07-01T15:22:00Z</dcterms:created>
  <dc:creator>Menglun Liu</dc:creator>
  <cp:lastModifiedBy>Cheng</cp:lastModifiedBy>
  <dcterms:modified xsi:type="dcterms:W3CDTF">2026-08-18T22:31:01Z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E8614F6C77B4DE97737D7D6A4EDF681B_42</vt:lpwstr>
  </property>
</Properties>
</file>